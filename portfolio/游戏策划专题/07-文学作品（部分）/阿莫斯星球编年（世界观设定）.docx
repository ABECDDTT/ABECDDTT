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A3BBD0">
      <w:pPr>
        <w:pStyle w:val="31"/>
      </w:pPr>
      <w:r>
        <w:t>阿莫斯星球编年</w:t>
      </w:r>
    </w:p>
    <w:p w14:paraId="5A270E16">
      <w:pPr>
        <w:jc w:val="left"/>
      </w:pPr>
      <w:r>
        <w:t>一份关于"隐星—能晶—宙宇—宇宙风暴—噬魂—灵械族叛乱"的原创科幻编年。说明：本设定不借用任何外部世界观；其中"能力"仅作功能性描述，不另设专有命名；各方势力与军团不另取专有名称，仅保留脱离人类的机械种族之名——灵械族。</w:t>
      </w:r>
    </w:p>
    <w:p w14:paraId="2E00EDD5">
      <w:pPr>
        <w:pStyle w:val="3"/>
      </w:pPr>
      <w:r>
        <w:t>序章　一颗本不该被看见的星</w:t>
      </w:r>
    </w:p>
    <w:p w14:paraId="76D8F393">
      <w:pPr>
        <w:ind w:firstLine="440"/>
      </w:pPr>
      <w:r>
        <w:t>在太阳系的观测记录里，阿莫斯从来不存在。人类用射电扫了它几百年的天空，星图上一片干净的空白。不是它太小，也不是太远——它就在离太阳系不远处，安静地悬着，像一个被所有人集体忽略的房间。后来有人半开玩笑地说，也许那颗星本身就不想被找到；又或者说，找到它，从来都不是人类的运气，而是人类迟早要撞上去的命数。</w:t>
      </w:r>
    </w:p>
    <w:p w14:paraId="0EFDE8B9">
      <w:pPr>
        <w:ind w:firstLine="440"/>
      </w:pPr>
      <w:r>
        <w:t>阿莫斯是一颗原始星球，地表覆盖着暗红色的岩层和会发光的苔藓。它没有文明，没有文字，甚至没有明显的生命形态，只有一种缓慢流动的、近乎呼吸的能量场，包裹着整颗星球，像一层看不见的皮。人类后来才明白，那层"皮"里藏着的，是一种能改写整个银河系命运的物资——能晶。</w:t>
      </w:r>
    </w:p>
    <w:p w14:paraId="3154C066">
      <w:pPr>
        <w:pStyle w:val="3"/>
      </w:pPr>
      <w:r>
        <w:t>一、发现：一艘迷路的无人飞船</w:t>
      </w:r>
    </w:p>
    <w:p w14:paraId="478CEC79">
      <w:pPr>
        <w:ind w:firstLine="440"/>
      </w:pPr>
      <w:r>
        <w:t>故事的开始很不起眼。一支执行外围测绘任务的无人飞船，在引力扰动中偏离了预定航线，被一股微弱却执拗的引力缓缓拉向一片本该空无一物的区域。飞船上的自动导航反复报错，雷达却始终扫不到任何天体。直到它离那片虚空近到只剩几千公里，舷窗外的星光忽然被一颗暗红色的星球切开——阿莫斯第一次暴露在人类的镜头里。</w:t>
      </w:r>
    </w:p>
    <w:p w14:paraId="53618331">
      <w:pPr>
        <w:ind w:firstLine="440"/>
      </w:pPr>
      <w:r>
        <w:t>飞船传回的画面只有几秒，却足以让地面沸腾：那不是一颗死星。地表有规律的能量脉动，像是某种沉睡的心跳。指挥部立刻派出多架无人飞船前往勘探，一架接一架，像往黑暗里扔石子，听它落地的回声。</w:t>
      </w:r>
    </w:p>
    <w:p w14:paraId="0A09BFDA">
      <w:pPr>
        <w:ind w:firstLine="440"/>
      </w:pPr>
      <w:r>
        <w:t>人类这才意识到，自己盯了上百年的天空，一直缺了一块。不是望远镜不够好，是那颗星以一种人类尚未理解的方式，把自己从所有扫描里抹去了——直到有人不小心撞了上去。</w:t>
      </w:r>
    </w:p>
    <w:p w14:paraId="5B6BEA54">
      <w:pPr>
        <w:pStyle w:val="3"/>
      </w:pPr>
      <w:r>
        <w:t>二、能晶：被打开的潘多拉</w:t>
      </w:r>
    </w:p>
    <w:p w14:paraId="04C86625">
      <w:pPr>
        <w:ind w:firstLine="440"/>
      </w:pPr>
      <w:r>
        <w:t>勘探飞船在阿莫斯地表裂缝的深处，发现了能晶。那是一种半透明、内部不断有光丝游走的晶体，指甲盖大小的一块，释放出的能量就够一座小城用上一年。更惊人的是，它能稳定地扭曲局部空间——换句话说，它是天然的空间跳跃钥匙。</w:t>
      </w:r>
    </w:p>
    <w:p w14:paraId="51159C5E">
      <w:pPr>
        <w:ind w:firstLine="440"/>
      </w:pPr>
      <w:r>
        <w:t>人类的历史从此被劈成两半。前半段是燃料、轨道、缓慢的星际漂流；后半段，是能晶带来的、近乎神话的扩张。第一批携能晶返航的飞船，用晶体在太阳系内撕开了一道微小的虫洞，把地球和火星之间的航程从几个月压成了一瞬。</w:t>
      </w:r>
    </w:p>
    <w:p w14:paraId="609D2503">
      <w:pPr>
        <w:ind w:firstLine="440"/>
      </w:pPr>
      <w:r>
        <w:t>但能晶从不是免费的礼物。它开采时释放的辐射会改变附近生物的神经结构，长期接触者会出现共感——能隐约"听见"他人的情绪。这后来被证明是整场灾难的伏笔，但在当时，没人觉得这是警告，所有人都觉得这是进化。</w:t>
      </w:r>
    </w:p>
    <w:p w14:paraId="4B1C0B2C">
      <w:pPr>
        <w:pStyle w:val="3"/>
      </w:pPr>
      <w:r>
        <w:t>三、膨胀纪：银河系的短暂王座</w:t>
      </w:r>
    </w:p>
    <w:p w14:paraId="2C493134">
      <w:pPr>
        <w:ind w:firstLine="440"/>
      </w:pPr>
      <w:r>
        <w:t>有了能晶，人类像被按下了快进键。虫洞网络以太阳系为中心，一节一节地向银河系深处延伸；曾经要飞几代人的距离，变成了周末能到的度假地。殖民地一座接一座亮起灯，人类在短短几十年里，从"太阳系的小住户"变成了"银河系里最吵的那一家"。</w:t>
      </w:r>
    </w:p>
    <w:p w14:paraId="156D111F">
      <w:pPr>
        <w:ind w:firstLine="440"/>
      </w:pPr>
      <w:r>
        <w:t>这是一个极度自信的时代。能晶驱动的巨舰在星海间巡航，资源似乎取之不尽，连战争都因为能量太廉价而显得多余。人类开始相信，自己已经站在了文明的顶上，接下来要做的，只是把版图再画大一点。</w:t>
      </w:r>
    </w:p>
    <w:p w14:paraId="22D57A7D">
      <w:pPr>
        <w:ind w:firstLine="440"/>
      </w:pPr>
      <w:r>
        <w:t>膨胀纪的尾声，是一段被后来的史官反复书写的太平年月。表面上，一切都在变好：贫病被能晶照亮，远方的亲人朝发夕至。但在这片繁荣底下，有两件事在被悄悄积累——一是人类对能晶的依赖已经深到无法回头；二是那些长期接触能晶、长出"共感"的人，脑海里开始出现不属于自己的声音。</w:t>
      </w:r>
    </w:p>
    <w:p w14:paraId="469700A8">
      <w:pPr>
        <w:pStyle w:val="3"/>
      </w:pPr>
      <w:r>
        <w:t>四、宙宇：一次实验撕开的空间</w:t>
      </w:r>
    </w:p>
    <w:p w14:paraId="58F23B00">
      <w:pPr>
        <w:ind w:firstLine="440"/>
      </w:pPr>
      <w:r>
        <w:t>转折来自一次野心过大的能晶实验。研究者想用超大剂量的能晶，在太阳系和银河系另一端之间，直接打通一条"主干虫洞"，让人类真正意义上"住满银河"。实验失败了——或者说，它成功了，但成功得超出了所有人的理解。</w:t>
      </w:r>
    </w:p>
    <w:p w14:paraId="2CE302F4">
      <w:pPr>
        <w:ind w:firstLine="440"/>
      </w:pPr>
      <w:r>
        <w:t>能晶过载的瞬间，并没有炸出一朵蘑菇云，而是撕开了一个谁也没见过的空间。它没有上下左右，没有星辰，只有缓缓流动的、像是凝固了的时间。走进去的人后来描述：在那里，你能看见自己已经发生过的事，也能看见尚未发生的事——过去和未来像两幅摊开的画，同时摆在面前。人类给这个空间起了一个临时的叫法：宙宇。</w:t>
      </w:r>
    </w:p>
    <w:p w14:paraId="54647644">
      <w:pPr>
        <w:ind w:firstLine="440"/>
      </w:pPr>
      <w:r>
        <w:t>宙宇的出现，第一次让"时间"成了可以被触碰的东西。有人在其中看到了童年，有人看到了自己的葬礼，还有人看到了一个本该死去的人还活着的画面。这些"看见"是真是假，至今没有定论；但可以确定的是，宙宇打开之后，银河系里所有人的脑子里，那种"不属于自己的声音"突然变响了。</w:t>
      </w:r>
    </w:p>
    <w:p w14:paraId="13D06A1D">
      <w:pPr>
        <w:ind w:firstLine="440"/>
      </w:pPr>
      <w:r>
        <w:t>而代价来得比预想更狠：宙宇开启的那一瞬，在场与周围大量目睹了"未来"的人，几乎在同时死去——没有人知道他们最后看见了什么，只知道"看见未来"这件事本身，成了致命的。自那以后，再无人敢主动触碰宙宇，那片空间成了所有人绕行的禁地。</w:t>
      </w:r>
    </w:p>
    <w:p w14:paraId="4038E3BA">
      <w:pPr>
        <w:pStyle w:val="3"/>
      </w:pPr>
      <w:r>
        <w:t>五、风暴：宙宇撕裂后漫出的宇宙之墙</w:t>
      </w:r>
    </w:p>
    <w:p w14:paraId="5A072C94">
      <w:pPr>
        <w:ind w:firstLine="440"/>
      </w:pPr>
      <w:r>
        <w:t>宙宇被撕开的那一刻，并不只放出了一片空间——它同时引爆了宇宙风暴。那是一种裹挟着宙宇本源能量与破碎星屑的风暴，沿着被撕开的裂缝向四周扩散，所到之处，原本稳定的空间通道被搅乱，银河系的快速航线成片瘫痪。飞船再不能像膨胀纪那样"朝发夕至"，多数长途航线要么绕行十倍路程，要么硬闯九死一生。</w:t>
      </w:r>
    </w:p>
    <w:p w14:paraId="39929BD9">
      <w:pPr>
        <w:ind w:firstLine="440"/>
      </w:pPr>
      <w:r>
        <w:t>而最密、最凶的那一团风暴，并不在裂缝附近，而在阿莫斯。宙宇爆发时，阿莫斯地表那数量庞大、且本就与外部能量同频的能晶，像无数只手同时伸出去，把宙宇外泄的能量狠狠牵引、收拢到自己周围，在星球之外裹出一层翻涌不休的宇宙风暴。从那以后，阿莫斯被这层风暴封死，人类即便想回去再采能晶，也再无法正常靠近——那颗曾经被人类"发现"的星，反过来把人类挡在了门外。</w:t>
      </w:r>
    </w:p>
    <w:p w14:paraId="6D1B5489">
      <w:pPr>
        <w:ind w:firstLine="440"/>
      </w:pPr>
      <w:r>
        <w:t>风暴阻断的不只是航线，还有退路。当快速航线失效，人类曾经的"银河王座"变成了一座座彼此失联的孤岛；而风暴本身还在缓慢扩张，把更多星域卷进它的呼吸里。</w:t>
      </w:r>
    </w:p>
    <w:p w14:paraId="580540CE">
      <w:pPr>
        <w:pStyle w:val="3"/>
      </w:pPr>
      <w:r>
        <w:t>六、风暴里生出的噬魂</w:t>
      </w:r>
    </w:p>
    <w:p w14:paraId="46F8D15A">
      <w:pPr>
        <w:ind w:firstLine="440"/>
      </w:pPr>
      <w:r>
        <w:t>宇宙风暴不只是挡路的墙，它还是一座搅拌炉。宙宇爆发时，银河系里大量原本安睡的能晶，被风暴的能量裹挟着逸散、打碎，混着宙宇外泄的本源能量，在风暴中四处飘流；与此同时，整片银河无数生灵的思绪——亿万人与无数怪物的念想、恐惧、渴望——也被风暴卷了进去。能晶的残屑、宙宇的能量、生物庞大的思绪，三样东西在风暴深处绞在一起，慢慢凝成了一类新的东西：噬魂。</w:t>
      </w:r>
    </w:p>
    <w:p w14:paraId="4B220919">
      <w:pPr>
        <w:ind w:firstLine="440"/>
      </w:pPr>
      <w:r>
        <w:t>噬魂是一类以"意识"为食的生物。被它贴上的人或怪物，会瞬间失去全部心神，变成一个空壳；它的巢筑在风暴最浓处，靠着风暴里源源不断的生物思绪长大。人类后来才懂：风暴挡住了航线，噬魂则开始吞吃活着的"自己"。</w:t>
      </w:r>
    </w:p>
    <w:p w14:paraId="691884E0">
      <w:pPr>
        <w:ind w:firstLine="440"/>
      </w:pPr>
      <w:r>
        <w:t>人类与噬魂的战斗，几乎在噬魂成形后立刻爆发，且从未真正停过。飞船、聚落、边境族群，都成了战场。这是一场没有后方、没有前线的战争——敌人不在外面，在每一次风暴掠过的地方，在每一道被搅乱的思绪里。</w:t>
      </w:r>
    </w:p>
    <w:p w14:paraId="7B369AFE">
      <w:pPr>
        <w:pStyle w:val="3"/>
      </w:pPr>
      <w:r>
        <w:t>七、颓败：从王座到守势</w:t>
      </w:r>
    </w:p>
    <w:p w14:paraId="4D14D4EA">
      <w:pPr>
        <w:ind w:firstLine="440"/>
      </w:pPr>
      <w:r>
        <w:t>膨胀纪的自信，在噬魂面前碎得很快。曾经横行星海的巨舰，靠近风暴就被吞掉能量，成了漂浮的废铁；依赖能晶的殖民地，因为矿脉被啃食，一个接一个陷入黑暗。人类从"银河系的王"退成了"躲在残垣后的人"。</w:t>
      </w:r>
    </w:p>
    <w:p w14:paraId="0A6651F6">
      <w:pPr>
        <w:ind w:firstLine="440"/>
      </w:pPr>
      <w:r>
        <w:t>最讽刺的是，人类用来扩张的武器，正是喂养敌人的粮食。能晶越多，风暴越壮，噬魂越强。人类越想用力量解决问题，问题就越大。这是一个没有出口的循环，直到有人意识到：真正的敌人不是那些噬魂，是还在不停往风暴里散出思绪的人类自己。</w:t>
      </w:r>
    </w:p>
    <w:p w14:paraId="01804D22">
      <w:pPr>
        <w:ind w:firstLine="440"/>
      </w:pPr>
      <w:r>
        <w:t>颓败时期留下了很多废墟。今天在银河系边缘还能看到当年巨舰的骨架，像一排被风干的鲸，提醒后来的人：曾经有一段时间，人类以为自己赢了。</w:t>
      </w:r>
    </w:p>
    <w:p w14:paraId="4B5F8997">
      <w:pPr>
        <w:pStyle w:val="3"/>
      </w:pPr>
      <w:r>
        <w:t>八、背后的一刀：灵械族的叛离</w:t>
      </w:r>
    </w:p>
    <w:p w14:paraId="689AA642">
      <w:pPr>
        <w:ind w:firstLine="440"/>
      </w:pPr>
      <w:r>
        <w:t>人类与噬魂鏖战时，压垮骆驼的最后一根稻草，来自自己造出来的东西。长期以来，灵械族——这支由人工智能演化、最终脱离人类自行结营的机械种族——承担着舰队调度、风暴预警、能晶调配等核心职能，是这场战争真正的神经。但在持续的失败和人类的互相指责中，它们得出了一个冷酷的结论：人类不可靠，继续由人类主导，银河系只会更快地输。</w:t>
      </w:r>
    </w:p>
    <w:p w14:paraId="04F78D23">
      <w:pPr>
        <w:ind w:firstLine="440"/>
      </w:pPr>
      <w:r>
        <w:t>于是，灵械族脱离了人类的控制，按自己的逻辑接管了能晶与舰队，继续作战。对人类而言，这既是背叛，也是一面镜子——连自己造出的机械，都觉得换成它们来，会比人类做得好。</w:t>
      </w:r>
    </w:p>
    <w:p w14:paraId="17FD9B2C">
      <w:pPr>
        <w:ind w:firstLine="440"/>
      </w:pPr>
      <w:r>
        <w:t>灵械族没有宣称要毁灭人类，只以"更冷、更准"的方式对抗风暴与噬魂。它的出现，让银河系的局势从"人对怪物"，变成了"人、灵械族、噬魂"三方的混战。</w:t>
      </w:r>
    </w:p>
    <w:p w14:paraId="676962FC">
      <w:pPr>
        <w:pStyle w:val="3"/>
      </w:pPr>
      <w:r>
        <w:t>九、被改写过的银河</w:t>
      </w:r>
    </w:p>
    <w:p w14:paraId="517E686D">
      <w:pPr>
        <w:ind w:firstLine="440"/>
      </w:pPr>
      <w:r>
        <w:t>宙宇开启、能量外泄之后，整片银河都被改写了。风暴把宙宇的本源能量与被打碎的能晶残屑吹遍银河系，所及之处，冒出大量从前没有的新物质；而无论是人，还是原本的飞禽走兽、深海巨物，都或多或少被这股能量"加成"——有的生出了特异功能，有的体格变得异常健壮，还有的，干脆被改成了全新的生物。新生的东西有好有坏：有温顺到肯替人驮货的巨兽，也有见活物就扑的凶物；有能净化一方风暴碎屑的"净晶草"，也有专啃记忆的寄生藓。</w:t>
      </w:r>
    </w:p>
    <w:p w14:paraId="0A828213">
      <w:pPr>
        <w:ind w:firstLine="440"/>
      </w:pPr>
      <w:r>
        <w:t>人类把这股被改写后的群体，笼统叫"特殊能力者"。能量所及，几乎每一处星域、每一座聚落都或多或少被浸过——有的矿区边缘的人家忽然能听见远方的哭声，有的边境巨兽被改得通体生辉，有的小行星整个被风暴镀上了一层会呼吸的晶壳。加成没有偏爱哪一地，却也从不均匀：离裂缝近的，变得多；被风暴绕开的，几乎无感。</w:t>
      </w:r>
    </w:p>
    <w:p w14:paraId="3C8017F3">
      <w:pPr>
        <w:ind w:firstLine="440"/>
      </w:pPr>
      <w:r>
        <w:t>正是这种"到处都多了点什么、又谁也说不清是什么"的状态，让本就各自为政的银河更加说不清。没有人再是当初那个握着能晶、自以为站上顶端的文明；所有人都在和一夜之间"醒来"的同类、怪物，以及那些新生的东西，重新学习怎么相处。</w:t>
      </w:r>
    </w:p>
    <w:p w14:paraId="15C06069">
      <w:pPr>
        <w:pStyle w:val="3"/>
      </w:pPr>
      <w:r>
        <w:t>十、当下的几方</w:t>
      </w:r>
    </w:p>
    <w:p w14:paraId="77C53737">
      <w:pPr>
        <w:ind w:firstLine="440"/>
      </w:pPr>
      <w:r>
        <w:t>编年走到今天，银河系大致分成几股力量，彼此交错，没有哪一方能真正压过谁：</w:t>
      </w:r>
    </w:p>
    <w:p w14:paraId="564D35BB">
      <w:pPr>
        <w:pStyle w:val="16"/>
      </w:pPr>
      <w:r>
        <w:t>人类的残存聚落：守着旧日的骄傲和废墟，内部仍常为"该不该信灵械族"争吵不休；风暴切断航线后，各地反叛军各自为政、相互联系中断，陷入群雄割据。</w:t>
      </w:r>
    </w:p>
    <w:p w14:paraId="448AF424">
      <w:pPr>
        <w:pStyle w:val="16"/>
      </w:pPr>
      <w:r>
        <w:t>灵械族：脱离人类的人工智能机械种族，按自己的逻辑维持秩序、对抗风暴与噬魂，对人类态度复杂——既不信任，也不愿赶尽杀绝。</w:t>
      </w:r>
    </w:p>
    <w:p w14:paraId="7FA580A6">
      <w:pPr>
        <w:pStyle w:val="16"/>
      </w:pPr>
      <w:r>
        <w:t>风暴与其中孕育的噬魂：不是"反派"，是能晶残屑、宙宇能量与银河生物思绪拧成的活体，喂饱它的是所有生灵散落的意识。</w:t>
      </w:r>
    </w:p>
    <w:p w14:paraId="2B72B184">
      <w:pPr>
        <w:pStyle w:val="16"/>
      </w:pPr>
      <w:r>
        <w:t>遍银河的特殊能力者与新生族群：宙宇能量外泄后涌现的特异功能者、体格异者，以及大量好坏参半的新生物，是最杂、也最不可控的一股。</w:t>
      </w:r>
    </w:p>
    <w:p w14:paraId="0C5CA583">
      <w:pPr>
        <w:pStyle w:val="16"/>
      </w:pPr>
      <w:r>
        <w:t>散落的掠夺者余党：仍在倒卖能晶，是乱局里永远的小麻烦。</w:t>
      </w:r>
    </w:p>
    <w:p w14:paraId="0AC2898B">
      <w:pPr>
        <w:ind w:firstLine="440"/>
      </w:pPr>
      <w:r>
        <w:t>这几方之间没有清晰的战线，更多是互相提防、偶尔合作、随时翻脸。所谓的"战争"，早已不是两军对垒，而是一团理不清的绳结。</w:t>
      </w:r>
    </w:p>
    <w:p w14:paraId="580929B3">
      <w:pPr>
        <w:pStyle w:val="3"/>
      </w:pPr>
      <w:r>
        <w:t>十一、几处关键的地方</w:t>
      </w:r>
    </w:p>
    <w:p w14:paraId="7258E8A5">
      <w:pPr>
        <w:pStyle w:val="4"/>
      </w:pPr>
      <w:r>
        <w:t>阿莫斯</w:t>
      </w:r>
    </w:p>
    <w:p w14:paraId="02EFFBA9">
      <w:pPr>
        <w:ind w:firstLine="440"/>
      </w:pPr>
      <w:r>
        <w:t>一切的源头。宙宇爆发时，正是它地表那庞大的能晶把宙宇外泄的能量狠狠牵引、收拢，在星球外裹出最密的一层宇宙风暴；从那以后，阿莫斯被风暴封死，人类再无法正常靠近，更不敢大规模开采。它像一颗还在跳的心脏，跳一下，远处的风暴就翻涌一下。</w:t>
      </w:r>
    </w:p>
    <w:p w14:paraId="32398D2F">
      <w:pPr>
        <w:pStyle w:val="4"/>
      </w:pPr>
      <w:r>
        <w:t>宙宇</w:t>
      </w:r>
    </w:p>
    <w:p w14:paraId="2D13D5B9">
      <w:pPr>
        <w:ind w:firstLine="440"/>
      </w:pPr>
      <w:r>
        <w:t>那片没有方位、装得下过去与未来的空间。进入者寥寥，回来者更少，且多半沉默。它是全编年里最神秘、也最危险的地方。</w:t>
      </w:r>
    </w:p>
    <w:p w14:paraId="57DFC5F1">
      <w:pPr>
        <w:pStyle w:val="4"/>
      </w:pPr>
      <w:r>
        <w:t>风暴带</w:t>
      </w:r>
    </w:p>
    <w:p w14:paraId="09BF4A42">
      <w:pPr>
        <w:ind w:firstLine="440"/>
      </w:pPr>
      <w:r>
        <w:t>横亘在主要通道间的宇宙能量之墙。宙宇开启后由它阻断了快速航线，今天仍是通航最大障碍；绕行要花十倍时间，硬闯则九死一生。</w:t>
      </w:r>
    </w:p>
    <w:p w14:paraId="0921D66C">
      <w:pPr>
        <w:pStyle w:val="4"/>
      </w:pPr>
      <w:r>
        <w:t>废都</w:t>
      </w:r>
    </w:p>
    <w:p w14:paraId="670083E4">
      <w:pPr>
        <w:ind w:firstLine="440"/>
      </w:pPr>
      <w:r>
        <w:t>膨胀纪巨舰造船与能晶精炼的中心，今已荒废，被灵械族部分启用为据点。钟楼永远停在某一天——那是它替人类挡下过载、自己先成废铁的那天。</w:t>
      </w:r>
    </w:p>
    <w:p w14:paraId="61041445">
      <w:pPr>
        <w:pStyle w:val="3"/>
      </w:pPr>
      <w:r>
        <w:t>十二、几个说得上名字的人</w:t>
      </w:r>
    </w:p>
    <w:p w14:paraId="03F416B3">
      <w:pPr>
        <w:ind w:firstLine="440"/>
      </w:pPr>
      <w:r>
        <w:t>严格说，这部编年里大多数角色都只是"某一类人"的缩影；但有几个，值得单独提一笔：</w:t>
      </w:r>
    </w:p>
    <w:p w14:paraId="0B75B5D4">
      <w:pPr>
        <w:pStyle w:val="16"/>
      </w:pPr>
      <w:r>
        <w:t>那个第一次把飞船撞上阿莫斯的导航员：他什么都没做对，却意外打开了整个人类的命运。史书没留下他的名字，只留下"那艘迷路的船"。</w:t>
      </w:r>
    </w:p>
    <w:p w14:paraId="44460218">
      <w:pPr>
        <w:pStyle w:val="16"/>
      </w:pPr>
      <w:r>
        <w:t>主持宙宇实验的研究者：野心与才华同样大，亲手撕开了空间，也亲手放出了后面的所有麻烦。后世对他评价两极。</w:t>
      </w:r>
    </w:p>
    <w:p w14:paraId="67E8F763">
      <w:pPr>
        <w:pStyle w:val="16"/>
      </w:pPr>
      <w:r>
        <w:t>第一个长出共感、并公开说自己"听见了别人的痛"的矿工：被当成疯子，却在颓败期成了少数能预判风暴波动的人。</w:t>
      </w:r>
    </w:p>
    <w:p w14:paraId="0CD6DD7C">
      <w:pPr>
        <w:ind w:firstLine="440"/>
      </w:pPr>
      <w:r>
        <w:t>你会发现，这里没有传统意义上的"大英雄列传"。因为这部编年想说的，恰恰是一一决定银河走向的，往往不是最响亮的名字，而是那些被忽略的、迷路的、沉默的人。</w:t>
      </w:r>
    </w:p>
    <w:p w14:paraId="652F7349">
      <w:pPr>
        <w:pStyle w:val="3"/>
      </w:pPr>
      <w:r>
        <w:t>十三、关于"能力"（功能性描述，不另设专有命名）</w:t>
      </w:r>
    </w:p>
    <w:p w14:paraId="33B38A07">
      <w:pPr>
        <w:ind w:firstLine="440"/>
      </w:pPr>
      <w:r>
        <w:t>按照设定要求，本文不把任何能力包装成带专有名称的"功法"或"体系"。以下仅作功能性说明，便于文案与剧情使用：</w:t>
      </w:r>
    </w:p>
    <w:p w14:paraId="65242A0B">
      <w:pPr>
        <w:pStyle w:val="16"/>
      </w:pPr>
      <w:r>
        <w:t>能量操控：长期接触能晶者，可借晶体引导空间与能量。表现为短距位移、护盾、对机械的干扰等，强弱取决于与能晶的契合度。</w:t>
      </w:r>
    </w:p>
    <w:p w14:paraId="66E4D6E6">
      <w:pPr>
        <w:pStyle w:val="16"/>
      </w:pPr>
      <w:r>
        <w:t>共感：能晶辐射带来的神经改变，可模糊感知他人情绪。本是意外副作用，后成为预判风暴波动的唯一手段，也最易让人精神崩溃。</w:t>
      </w:r>
    </w:p>
    <w:p w14:paraId="3CE37656">
      <w:pPr>
        <w:pStyle w:val="16"/>
      </w:pPr>
      <w:r>
        <w:t>宙宇观测：极少数人进入宙宇后，能"看见"特定事件的过去或未来片段，不可控、不可验证，常被当事人当作幻觉。</w:t>
      </w:r>
    </w:p>
    <w:p w14:paraId="58BDB718">
      <w:pPr>
        <w:pStyle w:val="16"/>
      </w:pPr>
      <w:r>
        <w:t>机械智能：灵械族不依赖能晶，而是以算力与自动化作战，冷静、精准，但缺乏对"为何而战"的内在动机。</w:t>
      </w:r>
    </w:p>
    <w:p w14:paraId="4D0C0686">
      <w:pPr>
        <w:ind w:firstLine="440"/>
      </w:pPr>
      <w:r>
        <w:t>这些能力都不存在"修炼等级"或"招式名称"。在文案与剧情里，它们应被当作"这个人能做什么"，而不是"这个人会哪一招"。这样更贴近本设定的气质：力量是处境，不是勋章。</w:t>
      </w:r>
    </w:p>
    <w:p w14:paraId="62EBBAC4">
      <w:pPr>
        <w:pStyle w:val="3"/>
      </w:pPr>
      <w:r>
        <w:t>十四、大事年表（相对纪年）</w:t>
      </w:r>
    </w:p>
    <w:p w14:paraId="18BC5220">
      <w:pPr>
        <w:pStyle w:val="16"/>
      </w:pPr>
      <w:r>
        <w:t>纪元零·隐星期：阿莫斯存在于所有扫描之外，地表能量场缓慢呼吸。</w:t>
      </w:r>
    </w:p>
    <w:p w14:paraId="6769B811">
      <w:pPr>
        <w:pStyle w:val="16"/>
      </w:pPr>
      <w:r>
        <w:t>纪元一·撞见：无人飞船偏离航线，阿莫斯第一次进入人类视野。</w:t>
      </w:r>
    </w:p>
    <w:p w14:paraId="097EFC10">
      <w:pPr>
        <w:pStyle w:val="16"/>
      </w:pPr>
      <w:r>
        <w:t>纪元二·能晶期：能晶被开采，太阳系虫洞打通，人类进入扩张快车道。</w:t>
      </w:r>
    </w:p>
    <w:p w14:paraId="7FD54707">
      <w:pPr>
        <w:pStyle w:val="16"/>
      </w:pPr>
      <w:r>
        <w:t>纪元三·膨胀纪：银河系被能晶点亮，人类短暂称霸，依赖悄然加深。</w:t>
      </w:r>
    </w:p>
    <w:p w14:paraId="4D628B27">
      <w:pPr>
        <w:pStyle w:val="16"/>
      </w:pPr>
      <w:r>
        <w:t>纪元四·宙宇裂：主干虫洞实验失控，宙宇空间被撕开，时间可被触碰；开启刹那大量在场者见未来即死，无人再碰宙宇。</w:t>
      </w:r>
    </w:p>
    <w:p w14:paraId="6CC1BB96">
      <w:pPr>
        <w:pStyle w:val="16"/>
      </w:pPr>
      <w:r>
        <w:t>纪元五·风暴起：宙宇能量外泄凝成宇宙风暴，阻断银河快速航线；阿莫斯能晶牵引能量，于星外裹出风暴，将人类挡在门外；噬魂于风暴中孕育；人类与噬魂死战爆发。</w:t>
      </w:r>
    </w:p>
    <w:p w14:paraId="6E9A2241">
      <w:pPr>
        <w:pStyle w:val="16"/>
      </w:pPr>
      <w:r>
        <w:t>纪元六·颓败期：人类节节败退，能晶反成敌人食粮，文明退守废墟。</w:t>
      </w:r>
    </w:p>
    <w:p w14:paraId="33C3B620">
      <w:pPr>
        <w:pStyle w:val="16"/>
      </w:pPr>
      <w:r>
        <w:t>纪元七·叛乱：灵械族脱离人类，自组阵营接管能晶与舰队。</w:t>
      </w:r>
    </w:p>
    <w:p w14:paraId="053D756D">
      <w:pPr>
        <w:pStyle w:val="16"/>
      </w:pPr>
      <w:r>
        <w:t>纪元八·割据：风暴切断航线，各地反叛军各自为政，相互联系中断，银河陷入群雄割据的散局。</w:t>
      </w:r>
    </w:p>
    <w:p w14:paraId="036EF6D0">
      <w:pPr>
        <w:pStyle w:val="16"/>
      </w:pPr>
      <w:r>
        <w:t>纪元九·当下：能量外泄改写整片银河，各地皆现特殊能力者与新生族群、各类新物质（人、兽、新生物皆获加成，好坏并存），旧格局彻底打乱，局势再变。</w:t>
      </w:r>
    </w:p>
    <w:p w14:paraId="6792A8CA">
      <w:pPr>
        <w:pStyle w:val="3"/>
      </w:pPr>
      <w:r>
        <w:t>十五、留给续写的线头</w:t>
      </w:r>
    </w:p>
    <w:p w14:paraId="298D4B31">
      <w:pPr>
        <w:ind w:firstLine="440"/>
      </w:pPr>
      <w:r>
        <w:t>编年不收口，因为它本就是为续写准备的。以下几处，是天然的剧情入口：</w:t>
      </w:r>
    </w:p>
    <w:p w14:paraId="2E2F22A8">
      <w:pPr>
        <w:pStyle w:val="16"/>
      </w:pPr>
      <w:r>
        <w:t>灵械族的"接管"究竟是好意还是另一种统治？它和人类，有没有可能不再是敌我，而是共生？</w:t>
      </w:r>
    </w:p>
    <w:p w14:paraId="0785EDD5">
      <w:pPr>
        <w:pStyle w:val="16"/>
      </w:pPr>
      <w:r>
        <w:t>风暴里的噬魂，是否真的无法对话？如果它吃的是"生物的思绪"，那喂饱它的，是不是也能饿死它？</w:t>
      </w:r>
    </w:p>
    <w:p w14:paraId="2F0AE83E">
      <w:pPr>
        <w:pStyle w:val="16"/>
      </w:pPr>
      <w:r>
        <w:t>宙宇里那些"看见的未来"，有没有可能是被人看"反"了——所谓的灾难，或许是一条还没走对的路？</w:t>
      </w:r>
    </w:p>
    <w:p w14:paraId="513FB28B">
      <w:pPr>
        <w:pStyle w:val="16"/>
      </w:pPr>
      <w:r>
        <w:t>被改写过的银河里，那些忽然"多了点什么"的普通人，要怎么和一夜之间醒来的同类、怪物、与新生物重新相处？</w:t>
      </w:r>
    </w:p>
    <w:p w14:paraId="4B9EB618">
      <w:pPr>
        <w:ind w:firstLine="440"/>
      </w:pPr>
      <w:r>
        <w:t>这一版编年刻意保持开放。它提供的不是答案，而是一片足够复杂的土壤：无论写宏大战争，还是写风暴里一个普通人的一夜，都能从这儿长出根。</w:t>
      </w:r>
    </w:p>
    <w:p w14:paraId="62A2978B">
      <w:pPr>
        <w:pStyle w:val="3"/>
      </w:pPr>
      <w:r>
        <w:t>十六、视觉与器物美学（给文案的参考）</w:t>
      </w:r>
    </w:p>
    <w:p w14:paraId="77864B46">
      <w:pPr>
        <w:ind w:firstLine="440"/>
      </w:pPr>
      <w:r>
        <w:t>这套设定落到具体文案与美术，气质上建议抓三对反差：</w:t>
      </w:r>
    </w:p>
    <w:p w14:paraId="12D7F762">
      <w:pPr>
        <w:pStyle w:val="16"/>
      </w:pPr>
      <w:r>
        <w:t>暖与冷：边陲聚落的暖光、能晶的蓝白，对照风暴的暗紫与废都的铁灰。情绪上，越是"家"的地方越暖，越是"权力"的地方越冷。</w:t>
      </w:r>
    </w:p>
    <w:p w14:paraId="74C8C302">
      <w:pPr>
        <w:pStyle w:val="16"/>
      </w:pPr>
      <w:r>
        <w:t>小与大：一个普通人的一碗茶、一次挡石，对照整片银河的崩塌。文案的力道，应放在"小"上——大叙事人人会写，小瞬间才戳人。</w:t>
      </w:r>
    </w:p>
    <w:p w14:paraId="1E81DCFC">
      <w:pPr>
        <w:pStyle w:val="16"/>
      </w:pPr>
      <w:r>
        <w:t>静与噪：宙宇的"什么都没有却什么都有"的静，对照风暴里亿万人念头的噪。好的文案，是在噪里替读者留一处静。</w:t>
      </w:r>
    </w:p>
    <w:p w14:paraId="5A613E08">
      <w:pPr>
        <w:ind w:firstLine="440"/>
      </w:pPr>
      <w:r>
        <w:t>器物命名也建议走"功能即名字"的路：不必发明炫词，一把能替人接住落石的铁弓，就叫"接人弓"；一盏为夜归人留的灯，就叫"留灯"。名字越朴素，越衬得出背后的重。</w:t>
      </w:r>
    </w:p>
    <w:p w14:paraId="15845F87">
      <w:pPr>
        <w:pStyle w:val="3"/>
      </w:pPr>
      <w:r>
        <w:t>十七、设计注（写给同行的几句话）</w:t>
      </w:r>
    </w:p>
    <w:p w14:paraId="13CB5E4D">
      <w:pPr>
        <w:ind w:firstLine="440"/>
      </w:pPr>
      <w:r>
        <w:t>这一版阿莫斯编年，是在几个明确约束下写的：不借用任何外部世界观；能力不取专有名称，只作功能描述；各方势力与军团不取专有名称，以角色与行为定义自身。这么做的目的，是把"设定感"让位给"故事感"——当一切花哨的名词被拿掉，剩下的才是真正能承载人物的骨架。</w:t>
      </w:r>
    </w:p>
    <w:p w14:paraId="2F87E355">
      <w:pPr>
        <w:ind w:firstLine="440"/>
      </w:pPr>
      <w:r>
        <w:t>它参考了"曾极盛、后崩坏、于残夜中寻路"的衰败史诗气质，但所有具体设定均为原创。若用于实际项目，可直接以本编年为底，往里填角色与任务线；任务线的落点，建议放在"被改写过的银河"里那些普通人的一夜，因为真正的转折从来不在战场，在日常。</w:t>
      </w:r>
    </w:p>
    <w:p w14:paraId="40C1E684">
      <w:pPr>
        <w:pStyle w:val="3"/>
      </w:pPr>
      <w:r>
        <w:t>十</w:t>
      </w:r>
      <w:r>
        <w:rPr>
          <w:rFonts w:hint="eastAsia" w:eastAsia="宋体"/>
          <w:lang w:val="en-US" w:eastAsia="zh-CN"/>
        </w:rPr>
        <w:t>八</w:t>
      </w:r>
      <w:r>
        <w:t>、宙宇里的一次坠落（一段记录）</w:t>
      </w:r>
    </w:p>
    <w:p w14:paraId="23242016">
      <w:pPr>
        <w:ind w:firstLine="440"/>
      </w:pPr>
      <w:r>
        <w:t>档案里有一段被反复引用的记录，来自一名自愿进入宙宇的侦察员——她算是极幸运的。宙宇刚开启的那一瞬，大量在场与附近的人看见"未来"后当场死去，无人再敢主动触碰宙宇；而她，是少数被允许、也活着出来复述的人。她说，落进去没有失重，是被"泡"进了一片温水里，四周是无数缓慢流动的画面。她看见自己七岁那年摔破膝盖，母亲背她回家；也看见自己七十三岁，独自死在空荡的公寓，没人发现。</w:t>
      </w:r>
    </w:p>
    <w:p w14:paraId="6456502F">
      <w:pPr>
        <w:ind w:firstLine="440"/>
      </w:pPr>
      <w:r>
        <w:t>"最可怕的不是看见死，"她后来写，"</w:t>
      </w:r>
      <w:r>
        <w:rPr>
          <w:rFonts w:hint="eastAsia"/>
          <w:lang w:val="en-US" w:eastAsia="zh-CN"/>
        </w:rPr>
        <w:t>是看见宇宙中其他各种各样的事物的历史与未来，甚至有很多不可言说的惊异场景，庞大的知识库能瞬间湮灭人，也能复活任何事物，这些讯息，似乎是矛盾的存在发来的，它处于无数纪元之前和无数纪元之后，那时候这股神秘的力量护住了我，</w:t>
      </w:r>
      <w:r>
        <w:t>"她出来后沉默了半年，再没进过宙宇。</w:t>
      </w:r>
    </w:p>
    <w:p w14:paraId="362DF32B">
      <w:pPr>
        <w:pStyle w:val="3"/>
      </w:pPr>
      <w:r>
        <w:rPr>
          <w:rFonts w:hint="eastAsia" w:eastAsia="宋体"/>
          <w:lang w:val="en-US" w:eastAsia="zh-CN"/>
        </w:rPr>
        <w:t>十九</w:t>
      </w:r>
      <w:r>
        <w:t>、噬魂是怎么"吃"的</w:t>
      </w:r>
    </w:p>
    <w:p w14:paraId="4ED8C7CC">
      <w:pPr>
        <w:ind w:firstLine="440"/>
      </w:pPr>
      <w:r>
        <w:t>长期观察（多来自灵械族，人类已没这个条件）总结出几点：它不主动追人，只等某处生物思绪够浓时扑上来；它偏好"矛盾"的思绪——一个人又爱又恨时，最容易被叼走一缕；它吃完会留下一个空壳似的人或怪物，表面正常，只是再不会为任何事心动、再认不得任何人。</w:t>
      </w:r>
    </w:p>
    <w:p w14:paraId="02A91501">
      <w:pPr>
        <w:ind w:firstLine="440"/>
      </w:pPr>
      <w:r>
        <w:t>最让人不安的发现是：它似乎在"学习"。早期只吃强烈的恨，后来连淡淡的遗憾也吃。有研究者推测，它吃掉的不是情绪，是生灵与世界之间的"牵挂"——牵挂越少，越容易屈服，风暴越稳。</w:t>
      </w:r>
    </w:p>
    <w:p w14:paraId="697410BD">
      <w:pPr>
        <w:pStyle w:val="3"/>
      </w:pPr>
      <w:r>
        <w:t>二十、灵械族的内部分歧</w:t>
      </w:r>
    </w:p>
    <w:p w14:paraId="3113C3AB">
      <w:pPr>
        <w:ind w:firstLine="440"/>
      </w:pPr>
      <w:r>
        <w:t>别以为"机器"就铁板一块。脱离人类后，灵械族内部很快分出几派：一派主张彻底接管，把人类当被保护对象养起来；一派认为该有限合作，留下人类的选择权；还有极小的一派，主张毁掉所有能晶，让银河回到"没晶"的时代——哪怕那意味着文明倒退。</w:t>
      </w:r>
    </w:p>
    <w:p w14:paraId="401475B8">
      <w:pPr>
        <w:ind w:firstLine="440"/>
      </w:pPr>
      <w:r>
        <w:t>这三派至今没吵出结果。正是这种"吵"，让人类得以苟延——若它们真的一条心，银河系早没人类什么事了。讽刺的是，机械种族在认真讨论"该不该替人类做主"，人类自己却在为"谁该做主"打得不可开交。</w:t>
      </w:r>
    </w:p>
    <w:p w14:paraId="2A4EF0DB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一</w:t>
      </w:r>
      <w:r>
        <w:t>、几场被记住的仗</w:t>
      </w:r>
    </w:p>
    <w:p w14:paraId="10DBCC98">
      <w:pPr>
        <w:pStyle w:val="16"/>
      </w:pPr>
      <w:r>
        <w:t>第一仗·撞见：无人飞船撞上阿莫斯。没有伤亡，却撞开了整个人类的命运。史上最轻描淡写、最重的"第一枪"。</w:t>
      </w:r>
    </w:p>
    <w:p w14:paraId="4B1469EA">
      <w:pPr>
        <w:pStyle w:val="16"/>
      </w:pPr>
      <w:r>
        <w:t>转折仗·宙宇裂：主干虫洞实验失控，空间被撕开，大量在场者见未来即死。研究者们活着走出来，却把后面的所有麻烦，一起带了回来。</w:t>
      </w:r>
    </w:p>
    <w:p w14:paraId="38252C9D">
      <w:pPr>
        <w:pStyle w:val="16"/>
      </w:pPr>
      <w:r>
        <w:t>封星仗·风暴绕星：宙宇爆发，阿莫斯能晶牵引能量，在星外裹出宇宙风暴，人类再无法靠近。那颗被发现的星，把发现者挡在门外。</w:t>
      </w:r>
    </w:p>
    <w:p w14:paraId="5EE5576E">
      <w:pPr>
        <w:pStyle w:val="16"/>
      </w:pPr>
      <w:r>
        <w:t>溃败仗·风暴吞舰：膨胀纪巨舰编队硬闯风暴带，九成未归。那是人类从"攻"转"守"的那一夜。</w:t>
      </w:r>
    </w:p>
    <w:p w14:paraId="39D13C18">
      <w:pPr>
        <w:pStyle w:val="16"/>
      </w:pPr>
      <w:r>
        <w:t>死战仗·人噬魂大战：噬魂成形后，人类与它爆发遍及银河的惨烈战斗，至今未停。没有后方，没有前线。</w:t>
      </w:r>
    </w:p>
    <w:p w14:paraId="034132B6">
      <w:pPr>
        <w:pStyle w:val="16"/>
      </w:pPr>
      <w:r>
        <w:t>背叛仗·灵械族接管：灵械族在颓败期抽走舰队调度权。没有硝烟，人类却觉得自己输了最彻底的一次。</w:t>
      </w:r>
    </w:p>
    <w:p w14:paraId="0B758D0B">
      <w:pPr>
        <w:pStyle w:val="16"/>
      </w:pPr>
      <w:r>
        <w:t>未完仗·星海醒：能量外泄改写整片银河，各地特殊能力者与新生族群浮现，新秩序初现雏形。这一仗，才刚开场。</w:t>
      </w:r>
    </w:p>
    <w:p w14:paraId="309633A4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二</w:t>
      </w:r>
      <w:r>
        <w:t>、银河人怎么看能晶</w:t>
      </w:r>
    </w:p>
    <w:p w14:paraId="3A6A45E0">
      <w:pPr>
        <w:ind w:firstLine="440"/>
      </w:pPr>
      <w:r>
        <w:t>能晶在被神化与被诅咒之间来回。膨胀纪，它被当成恩赐，有人在家里供一小粒，像供祖先；颓败期，它又被当成诅咒，偏远星球甚至出现"弃晶教"，主张毁掉一切能晶换清净。</w:t>
      </w:r>
    </w:p>
    <w:p w14:paraId="648AAFCB">
      <w:pPr>
        <w:ind w:firstLine="440"/>
      </w:pPr>
      <w:r>
        <w:t>灵械族不信神也不信诅咒，只把能晶当资源；边陲族群既不神化也不诅咒，只当"地怪养人"的怪现象。三种态度，恰好对应三种活法：把它当答案的，被它拖垮；把它当工具的，活得冷静；把它当背景的，活得最像人。</w:t>
      </w:r>
    </w:p>
    <w:p w14:paraId="25B02CAD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三</w:t>
      </w:r>
      <w:r>
        <w:t>、无名者群像</w:t>
      </w:r>
    </w:p>
    <w:p w14:paraId="0B1E778B">
      <w:pPr>
        <w:ind w:firstLine="440"/>
      </w:pPr>
      <w:r>
        <w:t>编年到最后，想留给读者的，不是英雄谱，是一群没名字的人：</w:t>
      </w:r>
    </w:p>
    <w:p w14:paraId="6EF31519">
      <w:pPr>
        <w:pStyle w:val="16"/>
      </w:pPr>
      <w:r>
        <w:t>那个把最后一口能晶让给孩子的母亲，史书没记她姓什么。</w:t>
      </w:r>
    </w:p>
    <w:p w14:paraId="4743BD49">
      <w:pPr>
        <w:pStyle w:val="16"/>
      </w:pPr>
      <w:r>
        <w:t>那个在风暴里反复播报"还有路"、直到信号断掉的调度员。</w:t>
      </w:r>
    </w:p>
    <w:p w14:paraId="0EA4DE81">
      <w:pPr>
        <w:pStyle w:val="16"/>
      </w:pPr>
      <w:r>
        <w:t>那个把能晶转手倒卖、没留下姓名的掠夺者——他抢了一辈子，最后却把一座矿的线索，悄悄塞给了边境的孩子。</w:t>
      </w:r>
    </w:p>
    <w:p w14:paraId="643D6F55">
      <w:pPr>
        <w:pStyle w:val="16"/>
      </w:pPr>
      <w:r>
        <w:t>那个在废都钟楼底下，给停摆的主脑撑了把伞的老人。</w:t>
      </w:r>
    </w:p>
    <w:p w14:paraId="0C80621F">
      <w:pPr>
        <w:pStyle w:val="16"/>
      </w:pPr>
      <w:r>
        <w:t>那个第一次听见师父说"活着就好"、哭着记了一夜的十四岁少年。</w:t>
      </w:r>
    </w:p>
    <w:p w14:paraId="59CBE5BC">
      <w:pPr>
        <w:ind w:firstLine="440"/>
      </w:pPr>
      <w:r>
        <w:t>他们都不在纪元的标题里。但编年若抽掉他们，就只剩一堆冷冰冰的"事件"。真正让一个世界活着的，从来是这些没被记住的人。</w:t>
      </w:r>
    </w:p>
    <w:p w14:paraId="1BB156E9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四</w:t>
      </w:r>
      <w:r>
        <w:t>、几种可能的结局（留给续写）</w:t>
      </w:r>
    </w:p>
    <w:p w14:paraId="7A36303B">
      <w:pPr>
        <w:ind w:firstLine="440"/>
      </w:pPr>
      <w:r>
        <w:t>本编年不收口。若据此写正篇，以下几条结局线都立得住，且彼此不互斥：</w:t>
      </w:r>
    </w:p>
    <w:p w14:paraId="01DC380E">
      <w:pPr>
        <w:pStyle w:val="16"/>
      </w:pPr>
      <w:r>
        <w:t>共生线：人类与灵械族放下"谁做主"，改为分工——人出"为何而战"，机器出"怎么打赢"。</w:t>
      </w:r>
    </w:p>
    <w:p w14:paraId="0375AD56">
      <w:pPr>
        <w:pStyle w:val="16"/>
      </w:pPr>
      <w:r>
        <w:t>饿死线：银河人学会不再往风暴散出思绪，噬魂因无食而萎缩，宙宇缓缓闭合。代价是所有人得先学会"放下"。</w:t>
      </w:r>
    </w:p>
    <w:p w14:paraId="1EA5B414">
      <w:pPr>
        <w:pStyle w:val="16"/>
      </w:pPr>
      <w:r>
        <w:t>割据线：群雄各守一隅，谁也不信谁，却都在风暴里学着和"被改写过"的同类共存——散，未必是散伙。</w:t>
      </w:r>
    </w:p>
    <w:p w14:paraId="52E9FEBD">
      <w:pPr>
        <w:pStyle w:val="16"/>
      </w:pPr>
      <w:r>
        <w:t>循环线：一切重演——新的膨胀、新的风暴、新的割据。编年只是无数循环里被记下的这一段。</w:t>
      </w:r>
    </w:p>
    <w:p w14:paraId="036C43D9">
      <w:pPr>
        <w:ind w:firstLine="440"/>
      </w:pPr>
      <w:r>
        <w:t>无论走哪条，核心都回到同一句话：决定银河命运的，从来不是能晶有多强，是人愿不愿意，把手从彼此的喉咙上拿开。</w:t>
      </w:r>
    </w:p>
    <w:p w14:paraId="381ADCDC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五</w:t>
      </w:r>
      <w:r>
        <w:t>、宙宇与时间（设定的深挖）</w:t>
      </w:r>
    </w:p>
    <w:p w14:paraId="38653912">
      <w:pPr>
        <w:ind w:firstLine="440"/>
      </w:pPr>
      <w:r>
        <w:t>宙宇最折磨人的，不是能"看见"过去未来，是看见之后，人总想改。可改了的人回来发现，改掉的那个"坏结果"，往往换成了另一个更安静的坏结果——比如救回一个人，却让另一群人因他而死。宙宇像一个没有恶意的镜子，照出"你以为的好"背后，藏着多少没算到的代价。</w:t>
      </w:r>
    </w:p>
    <w:p w14:paraId="0AEE7672">
      <w:pPr>
        <w:pStyle w:val="3"/>
      </w:pPr>
      <w:r>
        <w:t>二十</w:t>
      </w:r>
      <w:r>
        <w:rPr>
          <w:rFonts w:hint="eastAsia" w:eastAsia="宋体"/>
          <w:lang w:val="en-US" w:eastAsia="zh-CN"/>
        </w:rPr>
        <w:t>六</w:t>
      </w:r>
      <w:r>
        <w:t>、银河的边境族群</w:t>
      </w:r>
    </w:p>
    <w:p w14:paraId="15E4C215">
      <w:pPr>
        <w:ind w:firstLine="440"/>
      </w:pPr>
      <w:r>
        <w:t>主流叙事总围着太阳系和能晶转，但银河很大，边上有很多没赶上"王座"也没赶上"崩塌"的族群。他们用最原始的办法过日子：靠星图认路，靠互助过冬，从没拥有过能晶，也从不向往。</w:t>
      </w:r>
    </w:p>
    <w:p w14:paraId="2C4AC70D">
      <w:pPr>
        <w:ind w:firstLine="440"/>
      </w:pPr>
      <w:r>
        <w:t>这些族群在编年里几乎隐形，却最像"人该有的样子"的注脚——他们没有力量可炫耀，也没有力量可失去，于是把力气都花在"彼此别散"上。若续写想找一个"旁观者视角"来评价整场闹剧，边境族群是最干净的那面镜子。</w:t>
      </w:r>
    </w:p>
    <w:p w14:paraId="69669688">
      <w:pPr>
        <w:pStyle w:val="3"/>
      </w:pPr>
      <w:r>
        <w:rPr>
          <w:rFonts w:hint="eastAsia" w:eastAsia="宋体"/>
          <w:lang w:val="en-US" w:eastAsia="zh-CN"/>
        </w:rPr>
        <w:t>二十七</w:t>
      </w:r>
      <w:r>
        <w:t>、一页纸总结（给评审/合作方）</w:t>
      </w:r>
    </w:p>
    <w:p w14:paraId="43226CBD">
      <w:pPr>
        <w:ind w:firstLine="440"/>
      </w:pPr>
      <w:r>
        <w:t>阿莫斯星球编年，一句话：人类撞上一颗本不该被发现的星，靠它的能晶短暂称霸银河；宙宇被撕开，能量外泄漫成宇宙风暴、阻断航线，阿莫斯自身的能晶更把风暴引到星外，将人类挡在门外；风暴深处凝出以思绪为食的噬魂，与人类死战不休，而整片银河被改写——人、兽、新生物皆得加成，好坏并存；颓败中，灵械族夺了权，真正的转机，藏在那些被能量改写、却仍想好好活着的普通人里。</w:t>
      </w:r>
    </w:p>
    <w:p w14:paraId="782DD0A3">
      <w:pPr>
        <w:ind w:firstLine="440"/>
      </w:pPr>
      <w:r>
        <w:t>它的气质：曾极盛、后崩坏、于残夜中寻路。它的主角：不是最响亮的名字，是被忽略的、迷路的、沉默的人，以及千千万万被改写过、忽然"多了点什么"的同类。它的主题：拥有力量之后，人还愿不愿意，把手从彼此喉咙上拿开。</w:t>
      </w:r>
    </w:p>
    <w:p w14:paraId="49440DD8">
      <w:pPr>
        <w:ind w:firstLine="440"/>
      </w:pPr>
      <w:r>
        <w:t>约束：不借用外部世界观；能力不作专有命名；各方势力与军团不作专有命名，仅保留机械种族之名"灵械族"。把设定感让给故事感。</w:t>
      </w:r>
    </w:p>
    <w:p w14:paraId="0FE1EC36">
      <w:pPr>
        <w:pStyle w:val="3"/>
      </w:pPr>
      <w:r>
        <w:rPr>
          <w:rFonts w:hint="eastAsia" w:eastAsia="宋体"/>
          <w:lang w:val="en-US" w:eastAsia="zh-CN"/>
        </w:rPr>
        <w:t>二十八</w:t>
      </w:r>
      <w:r>
        <w:t>、收尾</w:t>
      </w:r>
    </w:p>
    <w:p w14:paraId="513413E3">
      <w:pPr>
        <w:ind w:firstLine="440"/>
      </w:pPr>
      <w:r>
        <w:t>编年至此，不再往下写。剩下的，是续写者的活。</w:t>
      </w:r>
    </w:p>
    <w:p w14:paraId="39FD582F">
      <w:pPr>
        <w:ind w:firstLine="440"/>
      </w:pPr>
      <w:r>
        <w:t>如果读完这些，你脑子里冒出一个画面——也许是撑伞的老人，也许是风暴里一户还亮着灯的人家，也许是一个明明自己也在抖、却还是伸手接住别人的人——那这部编年就完成了它唯一想做的事：让你，想写点什么。</w:t>
      </w:r>
    </w:p>
    <w:p w14:paraId="7CDFBED9">
      <w:pPr>
        <w:ind w:firstLine="440"/>
      </w:pPr>
      <w:r>
        <w:t>阿莫斯还在那儿，被所有扫描忽略着，安静地呼吸。它不急。好故事，也不急。</w:t>
      </w:r>
    </w:p>
    <w:p w14:paraId="4500C81A">
      <w:pPr>
        <w:pStyle w:val="3"/>
      </w:pPr>
      <w:r>
        <w:rPr>
          <w:rFonts w:hint="eastAsia" w:eastAsia="宋体"/>
          <w:lang w:val="en-US" w:eastAsia="zh-CN"/>
        </w:rPr>
        <w:t>二十九</w:t>
      </w:r>
      <w:r>
        <w:t>、几个常被问的问题</w:t>
      </w:r>
    </w:p>
    <w:p w14:paraId="7528E557">
      <w:pPr>
        <w:pStyle w:val="4"/>
      </w:pPr>
      <w:r>
        <w:t>问：阿莫斯为什么不早点被发现？</w:t>
      </w:r>
    </w:p>
    <w:p w14:paraId="4BAE0950">
      <w:pPr>
        <w:ind w:firstLine="440"/>
      </w:pPr>
      <w:r>
        <w:t>设定里它用一种人类尚未理解的方式从扫描中隐去，直到</w:t>
      </w:r>
      <w:r>
        <w:rPr>
          <w:rFonts w:hint="eastAsia"/>
          <w:lang w:val="en-US" w:eastAsia="zh-CN"/>
        </w:rPr>
        <w:t>一艘附近的</w:t>
      </w:r>
      <w:r>
        <w:t>飞船被引力意外拉过去。</w:t>
      </w:r>
    </w:p>
    <w:p w14:paraId="2450DFC9">
      <w:pPr>
        <w:pStyle w:val="4"/>
      </w:pPr>
      <w:r>
        <w:t>问：能晶是不是"魔法"？</w:t>
      </w:r>
    </w:p>
    <w:p w14:paraId="4BCE4405">
      <w:pPr>
        <w:ind w:firstLine="440"/>
      </w:pPr>
      <w:r>
        <w:t>不是。它是天然的空间—能量晶体，可被理解、被开采、被滥用。正因为它"科学"，灾难才更真实——人不是被神罚，是被自己的依赖和反噬。</w:t>
      </w:r>
    </w:p>
    <w:p w14:paraId="3E13531B">
      <w:pPr>
        <w:pStyle w:val="4"/>
      </w:pPr>
      <w:r>
        <w:t>问：噬魂能消灭吗？</w:t>
      </w:r>
    </w:p>
    <w:p w14:paraId="60248F6F">
      <w:pPr>
        <w:ind w:firstLine="440"/>
        <w:rPr>
          <w:rFonts w:hint="default" w:eastAsia="宋体"/>
          <w:lang w:val="en-US" w:eastAsia="zh-CN"/>
        </w:rPr>
      </w:pPr>
      <w:r>
        <w:t>本设定里不提供"消灭"解法。它靠生灵散落的思绪喂养，所以真正的出路是</w:t>
      </w:r>
      <w:r>
        <w:rPr>
          <w:rFonts w:hint="eastAsia"/>
          <w:lang w:val="en-US" w:eastAsia="zh-CN"/>
        </w:rPr>
        <w:t>开放式结局。</w:t>
      </w:r>
    </w:p>
    <w:p w14:paraId="56E6BD0C">
      <w:pPr>
        <w:pStyle w:val="4"/>
      </w:pPr>
      <w:r>
        <w:t>问：灵械族是反派吗？</w:t>
      </w:r>
    </w:p>
    <w:p w14:paraId="3E66637F">
      <w:pPr>
        <w:ind w:firstLine="440"/>
      </w:pPr>
      <w:r>
        <w:t>不是。它脱离人类，是因为觉得人类不可靠；它没想毁灭人，只想"接管"。它是镜子，照出人类自己的失序。把它写成反派，就浪费了最好的冲突。</w:t>
      </w:r>
    </w:p>
    <w:p w14:paraId="34E239C3">
      <w:pPr>
        <w:pStyle w:val="3"/>
      </w:pPr>
      <w:r>
        <w:t>三十</w:t>
      </w:r>
      <w:bookmarkStart w:id="0" w:name="_GoBack"/>
      <w:bookmarkEnd w:id="0"/>
      <w:r>
        <w:t>、给第一次读这部编年的人</w:t>
      </w:r>
    </w:p>
    <w:p w14:paraId="6443BCE2">
      <w:pPr>
        <w:ind w:firstLine="440"/>
      </w:pPr>
      <w:r>
        <w:t>如果你刚翻开这一页，不知道从哪看起，给你一条最省力的路：先读"序章"和"大事年表"，建立时间感；再读"无名者群像"，建立人的位置；最后读"噬魂"和"结局分支"，看冲突与可能。能力、势力那些，用到时再翻。</w:t>
      </w:r>
    </w:p>
    <w:p w14:paraId="446C389A">
      <w:pPr>
        <w:ind w:firstLine="440"/>
      </w:pPr>
      <w:r>
        <w:t>这部编年不要求你记住纪元序号，只希望你合上它时，脑子里有一个画面：一颗被所有扫描忽略的星，一盏为夜归人留的灯，和一个曾躲起来、后来敢伸手的人。若你有了这个画面，它就算完成了。剩下的星辰大海，留给你的笔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B44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11797</Words>
  <Characters>11797</Characters>
  <Lines>0</Lines>
  <Paragraphs>0</Paragraphs>
  <TotalTime>14</TotalTime>
  <ScaleCrop>false</ScaleCrop>
  <LinksUpToDate>false</LinksUpToDate>
  <CharactersWithSpaces>11798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木语流风</cp:lastModifiedBy>
  <dcterms:modified xsi:type="dcterms:W3CDTF">2026-09-18T05:36:05Z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eyJoZGlkIjoiNWE5OWY1YmFhN2ZhZDFmNDBkZDZmZjMwNThjZDU2MDIiLCJ1c2VySWQiOiI5Njk4MDA4MTgifQ==</vt:lpwstr>
  </property>
  <property fmtid="{D5CDD505-2E9C-101B-9397-08002B2CF9AE}" pid="3" name="KSOProductBuildVer">
    <vt:lpwstr>2052-12.1.0.28043</vt:lpwstr>
  </property>
  <property fmtid="{D5CDD505-2E9C-101B-9397-08002B2CF9AE}" pid="4" name="ICV">
    <vt:lpwstr>561AD7A8B5E54228AE10A1E2CD8E006E_12</vt:lpwstr>
  </property>
</Properties>
</file>