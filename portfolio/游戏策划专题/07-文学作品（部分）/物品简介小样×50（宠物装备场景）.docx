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4B59F0">
      <w:pPr>
        <w:pStyle w:val="31"/>
      </w:pPr>
      <w:r>
        <w:t>原创小样 ×50</w:t>
      </w:r>
    </w:p>
    <w:p w14:paraId="5B17199F">
      <w:pPr>
        <w:jc w:val="left"/>
      </w:pPr>
      <w:r>
        <w:t>宠物 18 · 装备 17 · 场景 15 ｜ 国风 / 暗黑 / 机械 / 可爱 / 治愈 / 武侠 / 科幻，各型兼备，直戳人心</w:t>
      </w:r>
    </w:p>
    <w:p w14:paraId="7149E9FD">
      <w:pPr>
        <w:pStyle w:val="3"/>
      </w:pPr>
      <w:r>
        <w:t>一、宠物（18）</w:t>
      </w:r>
    </w:p>
    <w:p w14:paraId="04BF76B2">
      <w:r>
        <w:rPr>
          <w:b/>
          <w:color w:val="9C6B4A"/>
        </w:rPr>
        <w:t>◆【国风】青衫狸奴：</w:t>
      </w:r>
      <w:r>
        <w:t>总蹲旧书塾窗台，替晚归书生焐手。书生走后它仍在等，等成了窗台上那盏不灭的灯。</w:t>
      </w:r>
    </w:p>
    <w:p w14:paraId="294CE7A7">
      <w:r>
        <w:rPr>
          <w:b/>
          <w:color w:val="9C6B4A"/>
        </w:rPr>
        <w:t>◆【暗黑】噬影幼犬：</w:t>
      </w:r>
      <w:r>
        <w:t>专吃影子里最黑的那块——是悔意。你越愧疚它越胖，趴下时你忽然轻松，却忘了自己欠过谁。</w:t>
      </w:r>
    </w:p>
    <w:p w14:paraId="0F4F253F">
      <w:r>
        <w:rPr>
          <w:b/>
          <w:color w:val="9C6B4A"/>
        </w:rPr>
        <w:t>◆【机械】铜芯雀：</w:t>
      </w:r>
      <w:r>
        <w:t>发条停了三十年仍准点跳上窗台。修表匠说早没电了。"不是电，"雀说，"是有人在等它报晓。"</w:t>
      </w:r>
    </w:p>
    <w:p w14:paraId="69A81880">
      <w:r>
        <w:rPr>
          <w:b/>
          <w:color w:val="9C6B4A"/>
        </w:rPr>
        <w:t>◆【可爱】团子兔：</w:t>
      </w:r>
      <w:r>
        <w:t>圆得像团糯米。你难过它就滚进怀里，什么都不问，身上有晒过太阳的被子味，是全世界最便宜的安慰。</w:t>
      </w:r>
    </w:p>
    <w:p w14:paraId="3BF8B0DD">
      <w:r>
        <w:rPr>
          <w:b/>
          <w:color w:val="9C6B4A"/>
        </w:rPr>
        <w:t>◆【国风】砚中蛟：</w:t>
      </w:r>
      <w:r>
        <w:t>墨池里养的小龙，替落第书生吞下所有不平。重考那年它化进那篇策论，字字都有了筋骨。</w:t>
      </w:r>
    </w:p>
    <w:p w14:paraId="41020AD1">
      <w:r>
        <w:rPr>
          <w:b/>
          <w:color w:val="9C6B4A"/>
        </w:rPr>
        <w:t>◆【暗黑】哭坟鸦：</w:t>
      </w:r>
      <w:r>
        <w:t>只落无人扫的坟前，不啄食，只一遍遍用喙理正歪掉的墓碑。说是走不成路的孩子，回来替自己正衣冠。</w:t>
      </w:r>
    </w:p>
    <w:p w14:paraId="2D4F3D1E">
      <w:r>
        <w:rPr>
          <w:b/>
          <w:color w:val="9C6B4A"/>
        </w:rPr>
        <w:t>◆【机械】齿轮龟：</w:t>
      </w:r>
      <w:r>
        <w:t>背着一座微型城，城里住着它死去的伙伴的数据。它爬得很慢，怕颠："一颠，他们就睡不稳。"</w:t>
      </w:r>
    </w:p>
    <w:p w14:paraId="3AD33AE2">
      <w:r>
        <w:rPr>
          <w:b/>
          <w:color w:val="9C6B4A"/>
        </w:rPr>
        <w:t>◆【可爱】棉花糖绵羊：</w:t>
      </w:r>
      <w:r>
        <w:t>云一样软。走丢的小孩抱住它就不哭，它轻轻哼一首没有词的歌，像妈妈拍背的节奏。</w:t>
      </w:r>
    </w:p>
    <w:p w14:paraId="33B3193A">
      <w:r>
        <w:rPr>
          <w:b/>
          <w:color w:val="9C6B4A"/>
        </w:rPr>
        <w:t>◆【治愈】暖炉猫：</w:t>
      </w:r>
      <w:r>
        <w:t>冬夜蜷在客栈门槛，替没钱的旅人留一口热气。天亮它化了，墙上留一道爪印——这家店从不驱赶穷人的暗号。</w:t>
      </w:r>
    </w:p>
    <w:p w14:paraId="07F9C43A">
      <w:r>
        <w:rPr>
          <w:b/>
          <w:color w:val="9C6B4A"/>
        </w:rPr>
        <w:t>◆【武侠】听风鹤：</w:t>
      </w:r>
      <w:r>
        <w:t>立在悬崖学了四十年剑，不与人比，只把风声译成招式传给站不稳的少年。"剑是借的，站稳才是自己的。"</w:t>
      </w:r>
    </w:p>
    <w:p w14:paraId="02A90674">
      <w:r>
        <w:rPr>
          <w:b/>
          <w:color w:val="9C6B4A"/>
        </w:rPr>
        <w:t>◆【暗黑】骨铃狐：</w:t>
      </w:r>
      <w:r>
        <w:t>颈间挂九枚小铃，是它救不回的九条命。每救一人摇一铃，笑着哭；最后一枚，它留给了自己。</w:t>
      </w:r>
    </w:p>
    <w:p w14:paraId="5F130C16">
      <w:r>
        <w:rPr>
          <w:b/>
          <w:color w:val="9C6B4A"/>
        </w:rPr>
        <w:t>◆【机械】蒸汽鼹：</w:t>
      </w:r>
      <w:r>
        <w:t>在废都地下挖隧道，运出被埋的遗书。它视力差，靠气味认人："这封是父亲的，这封是没说出口的喜欢。"</w:t>
      </w:r>
    </w:p>
    <w:p w14:paraId="4BB63ABA">
      <w:r>
        <w:rPr>
          <w:b/>
          <w:color w:val="9C6B4A"/>
        </w:rPr>
        <w:t>◆【可爱】豆芽蛙：</w:t>
      </w:r>
      <w:r>
        <w:t>头顶总顶着一片嫩芽。你浇一次水它长一寸，也离你近一寸。它不懂告白，只懂陪你，直到你不再孤单。</w:t>
      </w:r>
    </w:p>
    <w:p w14:paraId="37FEFD31">
      <w:r>
        <w:rPr>
          <w:b/>
          <w:color w:val="9C6B4A"/>
        </w:rPr>
        <w:t>◆【国风】灯笼鱼：</w:t>
      </w:r>
      <w:r>
        <w:t>提一盏鱼形灯，专照夜路回不了家的人。光往哪偏你就往哪走，总能走到那扇还亮着灯的窗。</w:t>
      </w:r>
    </w:p>
    <w:p w14:paraId="6FAB5ED2">
      <w:r>
        <w:rPr>
          <w:b/>
          <w:color w:val="9C6B4A"/>
        </w:rPr>
        <w:t>◆【科幻】星尘貂：</w:t>
      </w:r>
      <w:r>
        <w:t>偷走将死之人最后看见的星空，缝进孤儿梦里。"他们没机会看了，"貂说，"但孩子该有整片银河。"</w:t>
      </w:r>
    </w:p>
    <w:p w14:paraId="2E9E0545">
      <w:r>
        <w:rPr>
          <w:b/>
          <w:color w:val="9C6B4A"/>
        </w:rPr>
        <w:t>◆【暗黑】血月狼崽：</w:t>
      </w:r>
      <w:r>
        <w:t>满月夜会哭，哭声勾出你藏得最深的怕。它不咬人，只让你看清——你怕的从来不是怪物，是你自己。</w:t>
      </w:r>
    </w:p>
    <w:p w14:paraId="02B66865">
      <w:r>
        <w:rPr>
          <w:b/>
          <w:color w:val="9C6B4A"/>
        </w:rPr>
        <w:t>◆【可爱】栗子鼠：</w:t>
      </w:r>
      <w:r>
        <w:t>藏栗子也藏秘密。你讲给它的烦恼，它一颗颗埋进土里长出栗子树。秋天你路过，满树都是你以为早忘掉的事。</w:t>
      </w:r>
    </w:p>
    <w:p w14:paraId="3222D593">
      <w:r>
        <w:rPr>
          <w:b/>
          <w:color w:val="9C6B4A"/>
        </w:rPr>
        <w:t>◆【国风】折扇蝶：</w:t>
      </w:r>
      <w:r>
        <w:t>翅上是半阕没写完的词。它停在谁肩头，谁就想起那个没说完再见的人。风一吹词散了，人也该放下了。</w:t>
      </w:r>
    </w:p>
    <w:p w14:paraId="4F77484F">
      <w:pPr>
        <w:pStyle w:val="3"/>
      </w:pPr>
      <w:r>
        <w:t>二、装备（17）</w:t>
      </w:r>
    </w:p>
    <w:p w14:paraId="43AA7ADD">
      <w:r>
        <w:rPr>
          <w:b/>
          <w:color w:val="9C6B4A"/>
        </w:rPr>
        <w:t>◆【国风】断水剑：</w:t>
      </w:r>
      <w:r>
        <w:t>铸剑师跳进寒潭那日剑成才不锈。"剑断的不是水，是回头路。"持它的人，再没回过故乡。</w:t>
      </w:r>
    </w:p>
    <w:p w14:paraId="78DB314D">
      <w:r>
        <w:rPr>
          <w:b/>
          <w:color w:val="9C6B4A"/>
        </w:rPr>
        <w:t>◆【暗黑】噬魂镰：</w:t>
      </w:r>
      <w:r>
        <w:t>不杀活人，只割将散的魂里最不舍的那缕。被割的人笑着走，忘了最爱的脸——镰说，这样就不疼了。</w:t>
      </w:r>
    </w:p>
    <w:p w14:paraId="321FD0A6">
      <w:r>
        <w:rPr>
          <w:b/>
          <w:color w:val="9C6B4A"/>
        </w:rPr>
        <w:t>◆【机械】齿轮臂甲：</w:t>
      </w:r>
      <w:r>
        <w:t>废都最后一位工匠换给学徒的。里面藏半张图纸："我教你的不是造武器，是造还能修的东西。"</w:t>
      </w:r>
    </w:p>
    <w:p w14:paraId="35EAFBF6">
      <w:r>
        <w:rPr>
          <w:b/>
          <w:color w:val="9C6B4A"/>
        </w:rPr>
        <w:t>◆【可爱】胡萝卜法杖：</w:t>
      </w:r>
      <w:r>
        <w:t>小女巫第一次施法，把邻居菜园的胡萝卜全变成了星星。她被罚种回去，却偷偷留了一根，做成会发光的法杖。</w:t>
      </w:r>
    </w:p>
    <w:p w14:paraId="6C01FC45">
      <w:r>
        <w:rPr>
          <w:b/>
          <w:color w:val="9C6B4A"/>
        </w:rPr>
        <w:t>◆【国风】山河扇：</w:t>
      </w:r>
      <w:r>
        <w:t>扇面画着亡妻的故乡。他每日轻摇，说带她再看一眼。风过处桃花落了又开，像她还在等他下课。</w:t>
      </w:r>
    </w:p>
    <w:p w14:paraId="50A6A9A0">
      <w:r>
        <w:rPr>
          <w:b/>
          <w:color w:val="9C6B4A"/>
        </w:rPr>
        <w:t>◆【暗黑】枯骨盾：</w:t>
      </w:r>
      <w:r>
        <w:t>盾面嵌一百零八枚无名指骨。盾主每救一人，骨缝亮一截。"他们替我挡过，"他说，"我替他们活着。"</w:t>
      </w:r>
    </w:p>
    <w:p w14:paraId="47952728">
      <w:r>
        <w:rPr>
          <w:b/>
          <w:color w:val="9C6B4A"/>
        </w:rPr>
        <w:t>◆【机械】蒸汽核心：</w:t>
      </w:r>
      <w:r>
        <w:t>心脏停跳的矿工装上的铁心，每分钟跳六十下，准得像下井的钟。"现在我有两个家，"他说，"地上一个，地下兄弟一个。"</w:t>
      </w:r>
    </w:p>
    <w:p w14:paraId="5FD2E8C4">
      <w:r>
        <w:rPr>
          <w:b/>
          <w:color w:val="9C6B4A"/>
        </w:rPr>
        <w:t>◆【可爱】棉花糖披风：</w:t>
      </w:r>
      <w:r>
        <w:t>云朵纺的，遇雨就化甜水。小女孩披着它走过旱年，身后孩子追着舔雨。她笑："披风没了，糖还在。"</w:t>
      </w:r>
    </w:p>
    <w:p w14:paraId="0A97F553">
      <w:pPr>
        <w:rPr>
          <w:rFonts w:hint="eastAsia" w:eastAsia="宋体"/>
          <w:lang w:val="en-US" w:eastAsia="zh-CN"/>
        </w:rPr>
      </w:pPr>
      <w:r>
        <w:rPr>
          <w:b/>
          <w:color w:val="9C6B4A"/>
        </w:rPr>
        <w:t>◆【武侠】听雨箫：</w:t>
      </w:r>
      <w:r>
        <w:t>盲人乐师吹了三十年。他说雨声里有所有人的脚步，闭眼就能辨谁还在、谁已远。</w:t>
      </w:r>
      <w:r>
        <w:rPr>
          <w:rFonts w:hint="eastAsia"/>
          <w:lang w:eastAsia="zh-CN"/>
        </w:rPr>
        <w:t>“</w:t>
      </w:r>
      <w:r>
        <w:rPr>
          <w:rFonts w:hint="eastAsia"/>
          <w:lang w:val="en-US" w:eastAsia="zh-CN"/>
        </w:rPr>
        <w:t>小孩儿，我这有很多故事，3文就给你</w:t>
      </w:r>
      <w:bookmarkStart w:id="0" w:name="_GoBack"/>
      <w:bookmarkEnd w:id="0"/>
      <w:r>
        <w:rPr>
          <w:rFonts w:hint="eastAsia"/>
          <w:lang w:val="en-US" w:eastAsia="zh-CN"/>
        </w:rPr>
        <w:t>说一段~</w:t>
      </w:r>
      <w:r>
        <w:rPr>
          <w:rFonts w:hint="eastAsia"/>
          <w:lang w:eastAsia="zh-CN"/>
        </w:rPr>
        <w:t>”</w:t>
      </w:r>
    </w:p>
    <w:p w14:paraId="1F3A8B57">
      <w:r>
        <w:rPr>
          <w:b/>
          <w:color w:val="9C6B4A"/>
        </w:rPr>
        <w:t>◆【暗黑】泪纹匕：</w:t>
      </w:r>
      <w:r>
        <w:t>刃上刻着主人每一滴泪落下的位置。它割过敌，也割过自己。最后一滴泪落下时，匕锈成了灰——它等的，是那滴为别人落的。</w:t>
      </w:r>
    </w:p>
    <w:p w14:paraId="6D739173">
      <w:r>
        <w:rPr>
          <w:b/>
          <w:color w:val="9C6B4A"/>
        </w:rPr>
        <w:t>◆【机械】电弧弓：</w:t>
      </w:r>
      <w:r>
        <w:t>弓弦是报废电缆的芯。猎人用它救下触电的男孩，从此只射断危险的线。"弓不杀人，"他说，"它替我接住人。"</w:t>
      </w:r>
    </w:p>
    <w:p w14:paraId="4A5D12A1">
      <w:r>
        <w:rPr>
          <w:b/>
          <w:color w:val="9C6B4A"/>
        </w:rPr>
        <w:t>◆【国风】镇魂铃：</w:t>
      </w:r>
      <w:r>
        <w:t>挂在义庄门口，铃声送无人认领的魂上路。老道圆寂前摇了最后一下："去吧，这世道，干净地走也好。"</w:t>
      </w:r>
    </w:p>
    <w:p w14:paraId="52916952">
      <w:r>
        <w:rPr>
          <w:b/>
          <w:color w:val="9C6B4A"/>
        </w:rPr>
        <w:t>◆【科幻】星轨仪：</w:t>
      </w:r>
      <w:r>
        <w:t>能算出全城人的归期，独独算不出它造主的。造主走时没说归期，仪盘上空了一格，永远。</w:t>
      </w:r>
    </w:p>
    <w:p w14:paraId="6C9C5433">
      <w:r>
        <w:rPr>
          <w:b/>
          <w:color w:val="9C6B4A"/>
        </w:rPr>
        <w:t>◆【可爱】蜂蜜护符：</w:t>
      </w:r>
      <w:r>
        <w:t>熊孩子妈熬的，甜得发苦。他远行每遇险就舔一口，想起"别死，妈还在家熬第二锅"。护符化了，他活着回来了。</w:t>
      </w:r>
    </w:p>
    <w:p w14:paraId="6A1B8860">
      <w:r>
        <w:rPr>
          <w:b/>
          <w:color w:val="9C6B4A"/>
        </w:rPr>
        <w:t>◆【暗黑】蚀心甲：</w:t>
      </w:r>
      <w:r>
        <w:t>穿它的人没有痛觉，也没有痛感。战场上所向披靡，下阵却抱不住哭着的孩子。"我赢了一切，"甲说，"除了一碰就碎的温柔。"</w:t>
      </w:r>
    </w:p>
    <w:p w14:paraId="77231E06">
      <w:pPr>
        <w:rPr>
          <w:rFonts w:hint="default" w:eastAsia="宋体"/>
          <w:lang w:val="en-US" w:eastAsia="zh-CN"/>
        </w:rPr>
      </w:pPr>
      <w:r>
        <w:rPr>
          <w:b/>
          <w:color w:val="9C6B4A"/>
        </w:rPr>
        <w:t>◆【国风】竹影靴：</w:t>
      </w:r>
      <w:r>
        <w:t>鞋底刻着"行稳"二字。</w:t>
      </w:r>
      <w:r>
        <w:rPr>
          <w:rFonts w:hint="eastAsia"/>
          <w:lang w:val="en-US" w:eastAsia="zh-CN"/>
        </w:rPr>
        <w:t>来往镖客都钟爱这双鞋，竹影阑珊，总有人在等你，</w:t>
      </w:r>
    </w:p>
    <w:p w14:paraId="5CF2FF77">
      <w:r>
        <w:rPr>
          <w:b/>
          <w:color w:val="9C6B4A"/>
        </w:rPr>
        <w:t>◆【机械】发条怀表：</w:t>
      </w:r>
      <w:r>
        <w:t>表里嵌着亡妻的一缕头发。每天正午，发条走到她生日那格就停三秒。"这三秒，"他说，"是她还在的时辰。"</w:t>
      </w:r>
    </w:p>
    <w:p w14:paraId="2F506EA4">
      <w:pPr>
        <w:pStyle w:val="3"/>
      </w:pPr>
      <w:r>
        <w:t>三、场景（15）</w:t>
      </w:r>
    </w:p>
    <w:p w14:paraId="05310BAB">
      <w:r>
        <w:rPr>
          <w:b/>
          <w:color w:val="9C6B4A"/>
        </w:rPr>
        <w:t>◆【国风】听溪亭：</w:t>
      </w:r>
      <w:r>
        <w:t>亭柱刻着"慢点长大吧，这世界有我们"。过路的孩子在此歇脚，亭主一碗粗茶，不问来处，只说"喝完，路还长"。</w:t>
      </w:r>
    </w:p>
    <w:p w14:paraId="2D095719">
      <w:r>
        <w:rPr>
          <w:b/>
          <w:color w:val="9C6B4A"/>
        </w:rPr>
        <w:t>◆【暗黑】无光深渊：</w:t>
      </w:r>
      <w:r>
        <w:t>最底下不长怪物，长回声。你喊一声"妈"，回的是你三岁那一声。下去的人，大多不肯再上来。</w:t>
      </w:r>
    </w:p>
    <w:p w14:paraId="0A201A88">
      <w:r>
        <w:rPr>
          <w:b/>
          <w:color w:val="9C6B4A"/>
        </w:rPr>
        <w:t>◆【机械】齿轮废都：</w:t>
      </w:r>
      <w:r>
        <w:t>钟楼永远停在某一天。居民说那日全城断电，只因主脑替人类挡了一次过载。"它先我们一步成了废铁，"老人摸着钟，"也成了神。"</w:t>
      </w:r>
    </w:p>
    <w:p w14:paraId="7F61C4A7">
      <w:r>
        <w:rPr>
          <w:b/>
          <w:color w:val="9C6B4A"/>
        </w:rPr>
        <w:t>◆【可爱】棉花糖草原：</w:t>
      </w:r>
      <w:r>
        <w:t>云落地化成糖。走散的伙伴在这儿总能重逢——糖会牵出你们共同的甜，风一吹，就闻到对方。</w:t>
      </w:r>
    </w:p>
    <w:p w14:paraId="4B849CC7">
      <w:r>
        <w:rPr>
          <w:b/>
          <w:color w:val="9C6B4A"/>
        </w:rPr>
        <w:t>◆【国风】落雪茶馆：</w:t>
      </w:r>
      <w:r>
        <w:rPr>
          <w:rFonts w:hint="eastAsia"/>
          <w:lang w:val="en-US" w:eastAsia="zh-CN"/>
        </w:rPr>
        <w:t>风雪</w:t>
      </w:r>
      <w:r>
        <w:t>不停，茶客换了三代。老板娘仍给每副空碗添水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馆外梅花映雪</w:t>
      </w:r>
      <w:r>
        <w:t>："</w:t>
      </w:r>
      <w:r>
        <w:rPr>
          <w:rFonts w:hint="eastAsia"/>
          <w:lang w:val="en-US" w:eastAsia="zh-CN"/>
        </w:rPr>
        <w:t>萧萧寒雪</w:t>
      </w:r>
      <w:r>
        <w:t>，</w:t>
      </w:r>
      <w:r>
        <w:rPr>
          <w:rFonts w:hint="eastAsia"/>
          <w:lang w:val="en-US" w:eastAsia="zh-CN"/>
        </w:rPr>
        <w:t>又是一年啊</w:t>
      </w:r>
      <w:r>
        <w:t>。"</w:t>
      </w:r>
    </w:p>
    <w:p w14:paraId="4647C47C">
      <w:r>
        <w:rPr>
          <w:b/>
          <w:color w:val="9C6B4A"/>
        </w:rPr>
        <w:t>◆【暗黑】哭墙巷：</w:t>
      </w:r>
      <w:r>
        <w:t>墙缝渗出黑水，是巷里每个人没掉下来的泪。伸手接，就看见自己最该抱住却推开的那个人。墙不说话，水一直流。</w:t>
      </w:r>
    </w:p>
    <w:p w14:paraId="16865315">
      <w:r>
        <w:rPr>
          <w:b/>
          <w:color w:val="9C6B4A"/>
        </w:rPr>
        <w:t>◆【机械】蒸汽港：</w:t>
      </w:r>
      <w:r>
        <w:t>最后一班船今夜走。机械站长反复检票。"</w:t>
      </w:r>
      <w:r>
        <w:rPr>
          <w:rFonts w:hint="eastAsia"/>
          <w:lang w:val="en-US" w:eastAsia="zh-CN"/>
        </w:rPr>
        <w:t>我烧干了机油、锈尽了眼</w:t>
      </w:r>
      <w:r>
        <w:t>，"它说，"</w:t>
      </w:r>
      <w:r>
        <w:rPr>
          <w:rFonts w:hint="eastAsia"/>
          <w:lang w:val="en-US" w:eastAsia="zh-CN"/>
        </w:rPr>
        <w:t>就希望</w:t>
      </w:r>
      <w:r>
        <w:t>有人能</w:t>
      </w:r>
      <w:r>
        <w:rPr>
          <w:rFonts w:hint="eastAsia"/>
          <w:lang w:val="en-US" w:eastAsia="zh-CN"/>
        </w:rPr>
        <w:t>及时</w:t>
      </w:r>
      <w:r>
        <w:t>回家。"</w:t>
      </w:r>
    </w:p>
    <w:p w14:paraId="7C24D472">
      <w:r>
        <w:rPr>
          <w:b/>
          <w:color w:val="9C6B4A"/>
        </w:rPr>
        <w:t>◆【治愈】暖灯巷：</w:t>
      </w:r>
      <w:r>
        <w:t>每户窗台一盏灯，专为夜归人留。灯油是一个寡妇捐的，她丈夫死在夜路。"亮着，"她说，"后来人别再摸黑。"</w:t>
      </w:r>
    </w:p>
    <w:p w14:paraId="0D13CA60">
      <w:r>
        <w:rPr>
          <w:b/>
          <w:color w:val="9C6B4A"/>
        </w:rPr>
        <w:t>◆【武侠】孤剑峰：</w:t>
      </w:r>
      <w:r>
        <w:t>峰顶一柄锈剑，无主。传说拔起它的人要替天下不公出一次手。百年无人拔，剑却日日映着日出，像在等一个还信的人。</w:t>
      </w:r>
    </w:p>
    <w:p w14:paraId="24DE160A">
      <w:r>
        <w:rPr>
          <w:b/>
          <w:color w:val="9C6B4A"/>
        </w:rPr>
        <w:t>◆【暗黑】血色教堂：</w:t>
      </w:r>
      <w:r>
        <w:t>彩窗画着一百个殉道者。祷告的人低头，看不见自己也在画里——活成别人牺牲的理由，是最安静的酷刑。</w:t>
      </w:r>
    </w:p>
    <w:p w14:paraId="0CBEDC52">
      <w:r>
        <w:rPr>
          <w:b/>
          <w:color w:val="9C6B4A"/>
        </w:rPr>
        <w:t>◆【机械】数据流森林：</w:t>
      </w:r>
      <w:r>
        <w:t>每棵树是一段被删掉的记忆。走得深了，你会听见自己删掉的那一个名字，还在枝叶间轻轻叫你。</w:t>
      </w:r>
    </w:p>
    <w:p w14:paraId="35776619">
      <w:r>
        <w:rPr>
          <w:b/>
          <w:color w:val="9C6B4A"/>
        </w:rPr>
        <w:t>◆【国风】旧书塾：</w:t>
      </w:r>
      <w:r>
        <w:t>先生去后，桌椅自己摆得如初。有孩童来念书，风翻动书页，像有人在点头。"教书的人不在，教的东西在。"</w:t>
      </w:r>
    </w:p>
    <w:p w14:paraId="0F87284C">
      <w:r>
        <w:rPr>
          <w:b/>
          <w:color w:val="9C6B4A"/>
        </w:rPr>
        <w:t>◆【科幻】星轨车站：</w:t>
      </w:r>
      <w:r>
        <w:t>末班车通往遗忘。上车的人交还一段痛，下车轻了，却也空了。站牌写着："</w:t>
      </w:r>
      <w:r>
        <w:rPr>
          <w:rFonts w:hint="eastAsia"/>
          <w:lang w:val="en-US" w:eastAsia="zh-CN"/>
        </w:rPr>
        <w:t>已抵达</w:t>
      </w:r>
      <w:r>
        <w:t>终点</w:t>
      </w:r>
      <w:r>
        <w:rPr>
          <w:rFonts w:hint="eastAsia"/>
          <w:lang w:val="en-US" w:eastAsia="zh-CN"/>
        </w:rPr>
        <w:t>站，祝你旅途愉快！</w:t>
      </w:r>
      <w:r>
        <w:t>"</w:t>
      </w:r>
    </w:p>
    <w:p w14:paraId="1F0555D0">
      <w:r>
        <w:rPr>
          <w:b/>
          <w:color w:val="9C6B4A"/>
        </w:rPr>
        <w:t>◆【可爱】雏菊丘：</w:t>
      </w:r>
      <w:r>
        <w:t>漫山雏菊，每朵替一个怕黑的小孩亮着。夜里整座丘泛起银光，路过的大人忽然想起，自己也曾被人这样护过。</w:t>
      </w:r>
    </w:p>
    <w:p w14:paraId="74582C34">
      <w:r>
        <w:rPr>
          <w:b/>
          <w:color w:val="9C6B4A"/>
        </w:rPr>
        <w:t>◆【国风】忘川渡：</w:t>
      </w:r>
      <w:r>
        <w:t>渡口没有船，只有一根老柳。柳说，肯把执念系上去的人，才看得见对岸的人。"不是河忘了你，"柳说，"是你先放了自己。"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C467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2896</Words>
  <Characters>2904</Characters>
  <Lines>0</Lines>
  <Paragraphs>0</Paragraphs>
  <TotalTime>11</TotalTime>
  <ScaleCrop>false</ScaleCrop>
  <LinksUpToDate>false</LinksUpToDate>
  <CharactersWithSpaces>2926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木语流风</cp:lastModifiedBy>
  <dcterms:modified xsi:type="dcterms:W3CDTF">2026-09-18T04:38:27Z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eyJoZGlkIjoiNWE5OWY1YmFhN2ZhZDFmNDBkZDZmZjMwNThjZDU2MDIiLCJ1c2VySWQiOiI5Njk4MDA4MTgifQ==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89EB293B07BC47E8AFA898C2C2FDEAB5_12</vt:lpwstr>
  </property>
</Properties>
</file>