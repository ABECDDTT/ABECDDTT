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4EE5B">
      <w:pPr>
        <w:spacing w:after="240"/>
        <w:jc w:val="center"/>
      </w:pPr>
      <w:r>
        <w:rPr>
          <w:rFonts w:ascii="方正小标宋简体" w:hAnsi="方正小标宋简体" w:eastAsia="方正小标宋简体"/>
          <w:b/>
          <w:sz w:val="56"/>
        </w:rPr>
        <w:t>《侠影江湖·墟尽龙吟》</w:t>
      </w:r>
    </w:p>
    <w:p w14:paraId="606D2C2B">
      <w:pPr>
        <w:spacing w:after="600"/>
        <w:jc w:val="center"/>
      </w:pPr>
      <w:r>
        <w:rPr>
          <w:rFonts w:ascii="黑体" w:hAnsi="黑体" w:eastAsia="黑体"/>
          <w:b/>
          <w:sz w:val="40"/>
        </w:rPr>
        <w:t>第一赛季「寻龙」完整策划案</w:t>
      </w:r>
    </w:p>
    <w:p w14:paraId="6DB86480">
      <w:pPr>
        <w:spacing w:line="432" w:lineRule="auto"/>
        <w:jc w:val="center"/>
        <w:rPr>
          <w:rFonts w:hint="default" w:eastAsia="楷体"/>
          <w:lang w:val="en-US" w:eastAsia="zh-CN"/>
        </w:rPr>
      </w:pPr>
      <w:r>
        <w:rPr>
          <w:rFonts w:ascii="楷体" w:hAnsi="楷体" w:eastAsia="楷体"/>
          <w:b w:val="0"/>
          <w:sz w:val="24"/>
        </w:rPr>
        <w:t>版本：V1.0　　日期：2026年7月</w:t>
      </w:r>
      <w:r>
        <w:rPr>
          <w:rFonts w:ascii="楷体" w:hAnsi="楷体" w:eastAsia="楷体"/>
          <w:b w:val="0"/>
          <w:sz w:val="24"/>
        </w:rPr>
        <w:br w:type="textWrapping"/>
      </w:r>
      <w:r>
        <w:rPr>
          <w:rFonts w:ascii="楷体" w:hAnsi="楷体" w:eastAsia="楷体"/>
          <w:b w:val="0"/>
          <w:sz w:val="24"/>
        </w:rPr>
        <w:t>状态：</w:t>
      </w:r>
      <w:r>
        <w:rPr>
          <w:rFonts w:hint="eastAsia" w:ascii="楷体" w:hAnsi="楷体" w:eastAsia="楷体"/>
          <w:b w:val="0"/>
          <w:sz w:val="24"/>
          <w:lang w:val="en-US" w:eastAsia="zh-CN"/>
        </w:rPr>
        <w:t>部分未更新</w:t>
      </w:r>
      <w:bookmarkStart w:id="0" w:name="_GoBack"/>
      <w:bookmarkEnd w:id="0"/>
    </w:p>
    <w:p w14:paraId="7F137270">
      <w:r>
        <w:br w:type="page"/>
      </w:r>
    </w:p>
    <w:p w14:paraId="678345ED">
      <w:pPr>
        <w:spacing w:after="480"/>
        <w:jc w:val="center"/>
      </w:pPr>
      <w:r>
        <w:rPr>
          <w:rFonts w:ascii="黑体" w:hAnsi="黑体" w:eastAsia="黑体"/>
          <w:b/>
          <w:sz w:val="40"/>
        </w:rPr>
        <w:t>目　录</w:t>
      </w:r>
    </w:p>
    <w:p w14:paraId="0D527100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第一卷　概念与世界观</w:t>
      </w:r>
    </w:p>
    <w:p w14:paraId="1EF4BB08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一、一句话概念</w:t>
      </w:r>
    </w:p>
    <w:p w14:paraId="01CCA35B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二、世界观纵深</w:t>
      </w:r>
    </w:p>
    <w:p w14:paraId="48AC7120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三、江湖大事记</w:t>
      </w:r>
    </w:p>
    <w:p w14:paraId="3C0AE17C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第二卷　三教六门十八派完整图谱</w:t>
      </w:r>
    </w:p>
    <w:p w14:paraId="16D2C1B5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第三卷　核心冲突与阵营</w:t>
      </w:r>
    </w:p>
    <w:p w14:paraId="558D2171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一、核心冲突：龙墟该不该开启？</w:t>
      </w:r>
    </w:p>
    <w:p w14:paraId="60E84E48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二、更深层的悬念</w:t>
      </w:r>
    </w:p>
    <w:p w14:paraId="5B0CCEBE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第四卷　第一赛季主线·寻龙</w:t>
      </w:r>
    </w:p>
    <w:p w14:paraId="7795A01D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一、赛季主题与时长</w:t>
      </w:r>
    </w:p>
    <w:p w14:paraId="1C1D98F6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二、第一章：出身·昆仑异闻</w:t>
      </w:r>
    </w:p>
    <w:p w14:paraId="3BD6B88C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三、第二章：阵营·三教分立</w:t>
      </w:r>
    </w:p>
    <w:p w14:paraId="1354730D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四、第二章关键节点：第一次阵营选择</w:t>
      </w:r>
    </w:p>
    <w:p w14:paraId="68FE7C09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五、第三章：抉择·墟海之门</w:t>
      </w:r>
    </w:p>
    <w:p w14:paraId="7C937080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第五卷　完整支线剧情总览</w:t>
      </w:r>
    </w:p>
    <w:p w14:paraId="6EF67BC7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一、通用支线</w:t>
      </w:r>
    </w:p>
    <w:p w14:paraId="750109C9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二、朝廷出身专属支线</w:t>
      </w:r>
    </w:p>
    <w:p w14:paraId="080A06BC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三、江湖出身专属支线</w:t>
      </w:r>
    </w:p>
    <w:p w14:paraId="1109C39D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四、释教出身专属支线</w:t>
      </w:r>
    </w:p>
    <w:p w14:paraId="6F7F2AAA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五、道教出身专属支线</w:t>
      </w:r>
    </w:p>
    <w:p w14:paraId="3C73A1BE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第六卷　出身·身份·难度动态调节系统</w:t>
      </w:r>
    </w:p>
    <w:p w14:paraId="651F14CA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第七卷　第二赛季继承逻辑</w:t>
      </w:r>
    </w:p>
    <w:p w14:paraId="641A1E8E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第八卷　赛季间过渡系统</w:t>
      </w:r>
    </w:p>
    <w:p w14:paraId="4042510A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第九卷　武学·装备·特殊系统</w:t>
      </w:r>
    </w:p>
    <w:p w14:paraId="228239FD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第十卷　赛季周历与活动</w:t>
      </w:r>
    </w:p>
    <w:p w14:paraId="1772DA7B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第十一卷　美术与音画方向</w:t>
      </w:r>
    </w:p>
    <w:p w14:paraId="310C5EC8">
      <w:pPr>
        <w:spacing w:after="40" w:line="432" w:lineRule="auto"/>
      </w:pPr>
      <w:r>
        <w:rPr>
          <w:rFonts w:ascii="黑体" w:hAnsi="黑体" w:eastAsia="黑体"/>
          <w:b/>
          <w:sz w:val="24"/>
        </w:rPr>
        <w:t>第十二卷　结语</w:t>
      </w:r>
    </w:p>
    <w:p w14:paraId="6E513551">
      <w:pPr>
        <w:spacing w:after="40" w:line="432" w:lineRule="auto"/>
      </w:pPr>
      <w:r>
        <w:rPr>
          <w:rFonts w:ascii="黑体" w:hAnsi="黑体" w:eastAsia="黑体"/>
          <w:b/>
          <w:sz w:val="24"/>
        </w:rPr>
        <w:t>附录一　剧情线统计</w:t>
      </w:r>
    </w:p>
    <w:p w14:paraId="537DF0E9">
      <w:pPr>
        <w:spacing w:after="40" w:line="432" w:lineRule="auto"/>
      </w:pPr>
      <w:r>
        <w:rPr>
          <w:rFonts w:ascii="黑体" w:hAnsi="黑体" w:eastAsia="黑体"/>
          <w:b/>
          <w:sz w:val="24"/>
        </w:rPr>
        <w:t>附录二　完整剧情线详细版</w:t>
      </w:r>
    </w:p>
    <w:p w14:paraId="1BD2DB68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第一卷：主线剧情（10条）</w:t>
      </w:r>
    </w:p>
    <w:p w14:paraId="3C942ECD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第二卷：通用支线剧情（8条）</w:t>
      </w:r>
    </w:p>
    <w:p w14:paraId="2FF4E9F1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第三卷：十八派专属支线（27条）</w:t>
      </w:r>
    </w:p>
    <w:p w14:paraId="6632361E">
      <w:pPr>
        <w:spacing w:after="40" w:line="432" w:lineRule="auto"/>
      </w:pPr>
      <w:r>
        <w:rPr>
          <w:rFonts w:ascii="宋体" w:hAnsi="宋体" w:eastAsia="宋体"/>
          <w:b w:val="0"/>
          <w:sz w:val="22"/>
        </w:rPr>
        <w:t>　　第四卷：支线联动剧情（6条）</w:t>
      </w:r>
    </w:p>
    <w:p w14:paraId="5180E25E">
      <w:r>
        <w:br w:type="page"/>
      </w:r>
    </w:p>
    <w:p w14:paraId="12C17DB2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第一卷　概念与世界观</w:t>
      </w:r>
    </w:p>
    <w:p w14:paraId="224D6600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一、一句话概念</w:t>
      </w:r>
    </w:p>
    <w:p w14:paraId="5BA66608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大梁国运将倾，沉寂百年的"龙墟"于昆仑山腹地发出悲鸣。儒、释、道三教，六门十八派，天下英雄皆被卷入这场关乎力量、信仰与生存的纷争。是守护还是毁灭，是顺从还是抗争，一切由你抉择。</w:t>
      </w:r>
    </w:p>
    <w:p w14:paraId="769A35EC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二、世界观纵深</w:t>
      </w:r>
    </w:p>
    <w:p w14:paraId="23CEF874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大梁王朝立国二百年，以儒教"君权天授"为正统，辅以释教安抚民心，道教追求长生。太祖皇帝铸九鼎，封龙魂于鼎中，以定天下气运。</w:t>
      </w:r>
    </w:p>
    <w:p w14:paraId="1F3D7075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北邙之役后，一尊龙鼎失落，国运渐衰。而"龙墟"——传说中龙魂真正的栖息与封印之地，开始在地脉深处发出异响，暗示着被掩埋的真相即将苏醒。</w:t>
      </w:r>
    </w:p>
    <w:p w14:paraId="076BE498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核心哲学冲突</w:t>
      </w:r>
    </w:p>
    <w:p w14:paraId="42A73CB1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【儒】经世致用，维护秩序。是"为帝王师"还是"为民请命"，内部产生了朝廷与江湖的路线之争。</w:t>
      </w:r>
    </w:p>
    <w:p w14:paraId="37C770C0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【释】超然物外，普度众生。面对乱世，是避世清修、以武护法，还是入世度人，救万民于水火？</w:t>
      </w:r>
    </w:p>
    <w:p w14:paraId="60CA838B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【道】道法自然，无为而治。核心分歧在于对"天意"的解读——"龙墟的异动是天道循环的警示，必须静观其变"，还是"天行健，君子以自强不息，当借势而为，重塑乾坤"？</w:t>
      </w:r>
    </w:p>
    <w:p w14:paraId="5A596057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三、江湖大事记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47F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3" w:type="dxa"/>
          </w:tcPr>
          <w:p w14:paraId="2DC7C5A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年份</w:t>
            </w:r>
          </w:p>
        </w:tc>
        <w:tc>
          <w:tcPr>
            <w:tcW w:w="4323" w:type="dxa"/>
          </w:tcPr>
          <w:p w14:paraId="0174A277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事件</w:t>
            </w:r>
          </w:p>
        </w:tc>
      </w:tr>
      <w:tr w14:paraId="2311E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A726B5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大梁元年</w:t>
            </w:r>
          </w:p>
        </w:tc>
        <w:tc>
          <w:tcPr>
            <w:tcW w:w="4323" w:type="dxa"/>
          </w:tcPr>
          <w:p w14:paraId="7EC8809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太祖铸九鼎镇天下气运，相传鼎中封有上古龙魂。龙吟则国运昌，龙寂则乱象生。</w:t>
            </w:r>
          </w:p>
        </w:tc>
      </w:tr>
      <w:tr w14:paraId="7E551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FBEE7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大梁一百六十年</w:t>
            </w:r>
          </w:p>
        </w:tc>
        <w:tc>
          <w:tcPr>
            <w:tcW w:w="4323" w:type="dxa"/>
          </w:tcPr>
          <w:p w14:paraId="3AA967B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北邙之役，最后一尊龙鼎失落于昆仑山深处，国运始衰。</w:t>
            </w:r>
          </w:p>
        </w:tc>
      </w:tr>
      <w:tr w14:paraId="717E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BE2817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大梁一百九十年</w:t>
            </w:r>
          </w:p>
        </w:tc>
        <w:tc>
          <w:tcPr>
            <w:tcW w:w="4323" w:type="dxa"/>
          </w:tcPr>
          <w:p w14:paraId="71C7683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昆仑山脉首次传出异响，"龙墟"传闻初现江湖，但无人找到入口。</w:t>
            </w:r>
          </w:p>
        </w:tc>
      </w:tr>
      <w:tr w14:paraId="6DE00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E2A6CD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大梁二百年（本赛季）</w:t>
            </w:r>
          </w:p>
        </w:tc>
        <w:tc>
          <w:tcPr>
            <w:tcW w:w="4323" w:type="dxa"/>
          </w:tcPr>
          <w:p w14:paraId="093A6C0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龙吟再起，各方势力齐聚昆仑。</w:t>
            </w:r>
          </w:p>
        </w:tc>
      </w:tr>
    </w:tbl>
    <w:p w14:paraId="7EC1AC49"/>
    <w:p w14:paraId="2045C4D3">
      <w:r>
        <w:br w:type="page"/>
      </w:r>
    </w:p>
    <w:p w14:paraId="6E427E34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第二卷　三教六门十八派完整图谱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C87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D33C3CA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三教</w:t>
            </w:r>
          </w:p>
        </w:tc>
        <w:tc>
          <w:tcPr>
            <w:tcW w:w="2161" w:type="dxa"/>
          </w:tcPr>
          <w:p w14:paraId="6D51126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下辖两门</w:t>
            </w:r>
          </w:p>
        </w:tc>
        <w:tc>
          <w:tcPr>
            <w:tcW w:w="2161" w:type="dxa"/>
          </w:tcPr>
          <w:p w14:paraId="7886B7B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核心分支（六门）</w:t>
            </w:r>
          </w:p>
        </w:tc>
        <w:tc>
          <w:tcPr>
            <w:tcW w:w="2161" w:type="dxa"/>
          </w:tcPr>
          <w:p w14:paraId="16C77961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势力特色</w:t>
            </w:r>
          </w:p>
        </w:tc>
      </w:tr>
      <w:tr w14:paraId="5BF53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CD6C1F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儒教</w:t>
            </w:r>
          </w:p>
        </w:tc>
        <w:tc>
          <w:tcPr>
            <w:tcW w:w="2161" w:type="dxa"/>
          </w:tcPr>
          <w:p w14:paraId="5AD34E5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翰林门（朝廷正统）</w:t>
            </w:r>
          </w:p>
        </w:tc>
        <w:tc>
          <w:tcPr>
            <w:tcW w:w="2161" w:type="dxa"/>
          </w:tcPr>
          <w:p w14:paraId="23A16DA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1. 国子监</w:t>
            </w:r>
          </w:p>
        </w:tc>
        <w:tc>
          <w:tcPr>
            <w:tcW w:w="2161" w:type="dxa"/>
          </w:tcPr>
          <w:p w14:paraId="7926E7C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大梁最高学府兼武学重地，培养朝廷栋梁</w:t>
            </w:r>
          </w:p>
        </w:tc>
      </w:tr>
      <w:tr w14:paraId="7DEE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D9EE8BD">
            <w:pPr>
              <w:spacing w:after="0" w:line="312" w:lineRule="auto"/>
            </w:pPr>
          </w:p>
        </w:tc>
        <w:tc>
          <w:tcPr>
            <w:tcW w:w="2161" w:type="dxa"/>
          </w:tcPr>
          <w:p w14:paraId="6E194AD3">
            <w:pPr>
              <w:spacing w:after="0" w:line="312" w:lineRule="auto"/>
            </w:pPr>
          </w:p>
        </w:tc>
        <w:tc>
          <w:tcPr>
            <w:tcW w:w="2161" w:type="dxa"/>
          </w:tcPr>
          <w:p w14:paraId="341E01E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2. 镇龙司</w:t>
            </w:r>
          </w:p>
        </w:tc>
        <w:tc>
          <w:tcPr>
            <w:tcW w:w="2161" w:type="dxa"/>
          </w:tcPr>
          <w:p w14:paraId="2273892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直属皇权，负责追查龙鼎下落与龙墟真相</w:t>
            </w:r>
          </w:p>
        </w:tc>
      </w:tr>
      <w:tr w14:paraId="747FE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EE8116D">
            <w:pPr>
              <w:spacing w:after="0" w:line="312" w:lineRule="auto"/>
            </w:pPr>
          </w:p>
        </w:tc>
        <w:tc>
          <w:tcPr>
            <w:tcW w:w="2161" w:type="dxa"/>
          </w:tcPr>
          <w:p w14:paraId="747B29F7">
            <w:pPr>
              <w:spacing w:after="0" w:line="312" w:lineRule="auto"/>
            </w:pPr>
          </w:p>
        </w:tc>
        <w:tc>
          <w:tcPr>
            <w:tcW w:w="2161" w:type="dxa"/>
          </w:tcPr>
          <w:p w14:paraId="0A9375B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3. 紫微台</w:t>
            </w:r>
          </w:p>
        </w:tc>
        <w:tc>
          <w:tcPr>
            <w:tcW w:w="2161" w:type="dxa"/>
          </w:tcPr>
          <w:p w14:paraId="1F18E1F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司天监改组，负责观测天象、解读龙吟异变</w:t>
            </w:r>
          </w:p>
        </w:tc>
      </w:tr>
      <w:tr w14:paraId="036C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8CF60D0">
            <w:pPr>
              <w:spacing w:after="0" w:line="312" w:lineRule="auto"/>
            </w:pPr>
          </w:p>
        </w:tc>
        <w:tc>
          <w:tcPr>
            <w:tcW w:w="2161" w:type="dxa"/>
          </w:tcPr>
          <w:p w14:paraId="76740E0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君子堂（江湖散人）</w:t>
            </w:r>
          </w:p>
        </w:tc>
        <w:tc>
          <w:tcPr>
            <w:tcW w:w="2161" w:type="dxa"/>
          </w:tcPr>
          <w:p w14:paraId="3461A6A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4. 浩然书院</w:t>
            </w:r>
          </w:p>
        </w:tc>
        <w:tc>
          <w:tcPr>
            <w:tcW w:w="2161" w:type="dxa"/>
          </w:tcPr>
          <w:p w14:paraId="23A1FA6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藏在青城山中的隐修书院，主张学问不问出处</w:t>
            </w:r>
          </w:p>
        </w:tc>
      </w:tr>
      <w:tr w14:paraId="2658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E38F45D">
            <w:pPr>
              <w:spacing w:after="0" w:line="312" w:lineRule="auto"/>
            </w:pPr>
          </w:p>
        </w:tc>
        <w:tc>
          <w:tcPr>
            <w:tcW w:w="2161" w:type="dxa"/>
          </w:tcPr>
          <w:p w14:paraId="3938814F">
            <w:pPr>
              <w:spacing w:after="0" w:line="312" w:lineRule="auto"/>
            </w:pPr>
          </w:p>
        </w:tc>
        <w:tc>
          <w:tcPr>
            <w:tcW w:w="2161" w:type="dxa"/>
          </w:tcPr>
          <w:p w14:paraId="2295863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5. 铁笔山庄</w:t>
            </w:r>
          </w:p>
        </w:tc>
        <w:tc>
          <w:tcPr>
            <w:tcW w:w="2161" w:type="dxa"/>
          </w:tcPr>
          <w:p w14:paraId="452D4AD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以判官笔为武器，专司记载江湖大事、评判善恶</w:t>
            </w:r>
          </w:p>
        </w:tc>
      </w:tr>
      <w:tr w14:paraId="39753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F1DC83F">
            <w:pPr>
              <w:spacing w:after="0" w:line="312" w:lineRule="auto"/>
            </w:pPr>
          </w:p>
        </w:tc>
        <w:tc>
          <w:tcPr>
            <w:tcW w:w="2161" w:type="dxa"/>
          </w:tcPr>
          <w:p w14:paraId="527BD6EB">
            <w:pPr>
              <w:spacing w:after="0" w:line="312" w:lineRule="auto"/>
            </w:pPr>
          </w:p>
        </w:tc>
        <w:tc>
          <w:tcPr>
            <w:tcW w:w="2161" w:type="dxa"/>
          </w:tcPr>
          <w:p w14:paraId="142E672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6. 秋雨阁</w:t>
            </w:r>
          </w:p>
        </w:tc>
        <w:tc>
          <w:tcPr>
            <w:tcW w:w="2161" w:type="dxa"/>
          </w:tcPr>
          <w:p w14:paraId="36ED47F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女子儒修门派，以诗入剑，行走江湖行侠仗义</w:t>
            </w:r>
          </w:p>
        </w:tc>
      </w:tr>
      <w:tr w14:paraId="7EC71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73A971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释教</w:t>
            </w:r>
          </w:p>
        </w:tc>
        <w:tc>
          <w:tcPr>
            <w:tcW w:w="2161" w:type="dxa"/>
          </w:tcPr>
          <w:p w14:paraId="09351E7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西域佛门（密宗传承）</w:t>
            </w:r>
          </w:p>
        </w:tc>
        <w:tc>
          <w:tcPr>
            <w:tcW w:w="2161" w:type="dxa"/>
          </w:tcPr>
          <w:p w14:paraId="2163F0A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7. 金刚院</w:t>
            </w:r>
          </w:p>
        </w:tc>
        <w:tc>
          <w:tcPr>
            <w:tcW w:w="2161" w:type="dxa"/>
          </w:tcPr>
          <w:p w14:paraId="76DD475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佛门武力之首，专司降妖伏魔</w:t>
            </w:r>
          </w:p>
        </w:tc>
      </w:tr>
      <w:tr w14:paraId="2BC4B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D1F40BA">
            <w:pPr>
              <w:spacing w:after="0" w:line="312" w:lineRule="auto"/>
            </w:pPr>
          </w:p>
        </w:tc>
        <w:tc>
          <w:tcPr>
            <w:tcW w:w="2161" w:type="dxa"/>
          </w:tcPr>
          <w:p w14:paraId="6FEFC2F4">
            <w:pPr>
              <w:spacing w:after="0" w:line="312" w:lineRule="auto"/>
            </w:pPr>
          </w:p>
        </w:tc>
        <w:tc>
          <w:tcPr>
            <w:tcW w:w="2161" w:type="dxa"/>
          </w:tcPr>
          <w:p w14:paraId="723DAE1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8. 度厄寺</w:t>
            </w:r>
          </w:p>
        </w:tc>
        <w:tc>
          <w:tcPr>
            <w:tcW w:w="2161" w:type="dxa"/>
          </w:tcPr>
          <w:p w14:paraId="0926611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以济世救人为主，精研医道</w:t>
            </w:r>
          </w:p>
        </w:tc>
      </w:tr>
      <w:tr w14:paraId="2335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E126C6C">
            <w:pPr>
              <w:spacing w:after="0" w:line="312" w:lineRule="auto"/>
            </w:pPr>
          </w:p>
        </w:tc>
        <w:tc>
          <w:tcPr>
            <w:tcW w:w="2161" w:type="dxa"/>
          </w:tcPr>
          <w:p w14:paraId="45B4BDD6">
            <w:pPr>
              <w:spacing w:after="0" w:line="312" w:lineRule="auto"/>
            </w:pPr>
          </w:p>
        </w:tc>
        <w:tc>
          <w:tcPr>
            <w:tcW w:w="2161" w:type="dxa"/>
          </w:tcPr>
          <w:p w14:paraId="58BEC0A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9. 照雪庵</w:t>
            </w:r>
          </w:p>
        </w:tc>
        <w:tc>
          <w:tcPr>
            <w:tcW w:w="2161" w:type="dxa"/>
          </w:tcPr>
          <w:p w14:paraId="4E92EA3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尼众修行之地，剑法轻灵冷冽</w:t>
            </w:r>
          </w:p>
        </w:tc>
      </w:tr>
      <w:tr w14:paraId="77CB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880B0F2">
            <w:pPr>
              <w:spacing w:after="0" w:line="312" w:lineRule="auto"/>
            </w:pPr>
          </w:p>
        </w:tc>
        <w:tc>
          <w:tcPr>
            <w:tcW w:w="2161" w:type="dxa"/>
          </w:tcPr>
          <w:p w14:paraId="3DE1864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中原禅宗（禅武合一）</w:t>
            </w:r>
          </w:p>
        </w:tc>
        <w:tc>
          <w:tcPr>
            <w:tcW w:w="2161" w:type="dxa"/>
          </w:tcPr>
          <w:p w14:paraId="2DB30EA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10. 达摩堂</w:t>
            </w:r>
          </w:p>
        </w:tc>
        <w:tc>
          <w:tcPr>
            <w:tcW w:w="2161" w:type="dxa"/>
          </w:tcPr>
          <w:p w14:paraId="0895CCA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少林祖庭，禅武之源</w:t>
            </w:r>
          </w:p>
        </w:tc>
      </w:tr>
      <w:tr w14:paraId="353DB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334DDCF">
            <w:pPr>
              <w:spacing w:after="0" w:line="312" w:lineRule="auto"/>
            </w:pPr>
          </w:p>
        </w:tc>
        <w:tc>
          <w:tcPr>
            <w:tcW w:w="2161" w:type="dxa"/>
          </w:tcPr>
          <w:p w14:paraId="1311EB6C">
            <w:pPr>
              <w:spacing w:after="0" w:line="312" w:lineRule="auto"/>
            </w:pPr>
          </w:p>
        </w:tc>
        <w:tc>
          <w:tcPr>
            <w:tcW w:w="2161" w:type="dxa"/>
          </w:tcPr>
          <w:p w14:paraId="2F84DCB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11. 莲社</w:t>
            </w:r>
          </w:p>
        </w:tc>
        <w:tc>
          <w:tcPr>
            <w:tcW w:w="2161" w:type="dxa"/>
          </w:tcPr>
          <w:p w14:paraId="4055368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居士修行团体，非僧非俗</w:t>
            </w:r>
          </w:p>
        </w:tc>
      </w:tr>
      <w:tr w14:paraId="0DBE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63C8228">
            <w:pPr>
              <w:spacing w:after="0" w:line="312" w:lineRule="auto"/>
            </w:pPr>
          </w:p>
        </w:tc>
        <w:tc>
          <w:tcPr>
            <w:tcW w:w="2161" w:type="dxa"/>
          </w:tcPr>
          <w:p w14:paraId="27485D7B">
            <w:pPr>
              <w:spacing w:after="0" w:line="312" w:lineRule="auto"/>
            </w:pPr>
          </w:p>
        </w:tc>
        <w:tc>
          <w:tcPr>
            <w:tcW w:w="2161" w:type="dxa"/>
          </w:tcPr>
          <w:p w14:paraId="3A2F9CE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12. 止观阁</w:t>
            </w:r>
          </w:p>
        </w:tc>
        <w:tc>
          <w:tcPr>
            <w:tcW w:w="2161" w:type="dxa"/>
          </w:tcPr>
          <w:p w14:paraId="2F7FA3F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专修禅定与心法，不涉江湖纷争</w:t>
            </w:r>
          </w:p>
        </w:tc>
      </w:tr>
      <w:tr w14:paraId="02ED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F24DA6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道教</w:t>
            </w:r>
          </w:p>
        </w:tc>
        <w:tc>
          <w:tcPr>
            <w:tcW w:w="2161" w:type="dxa"/>
          </w:tcPr>
          <w:p w14:paraId="401FFD5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万象谷（避世守静）</w:t>
            </w:r>
          </w:p>
        </w:tc>
        <w:tc>
          <w:tcPr>
            <w:tcW w:w="2161" w:type="dxa"/>
          </w:tcPr>
          <w:p w14:paraId="4FAFCBE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13. 观星台</w:t>
            </w:r>
          </w:p>
        </w:tc>
        <w:tc>
          <w:tcPr>
            <w:tcW w:w="2161" w:type="dxa"/>
          </w:tcPr>
          <w:p w14:paraId="322BCD6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专司星象推演，龙语传承</w:t>
            </w:r>
          </w:p>
        </w:tc>
      </w:tr>
      <w:tr w14:paraId="268B0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730082C">
            <w:pPr>
              <w:spacing w:after="0" w:line="312" w:lineRule="auto"/>
            </w:pPr>
          </w:p>
        </w:tc>
        <w:tc>
          <w:tcPr>
            <w:tcW w:w="2161" w:type="dxa"/>
          </w:tcPr>
          <w:p w14:paraId="56F31F54">
            <w:pPr>
              <w:spacing w:after="0" w:line="312" w:lineRule="auto"/>
            </w:pPr>
          </w:p>
        </w:tc>
        <w:tc>
          <w:tcPr>
            <w:tcW w:w="2161" w:type="dxa"/>
          </w:tcPr>
          <w:p w14:paraId="02820FD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14. 药王涧</w:t>
            </w:r>
          </w:p>
        </w:tc>
        <w:tc>
          <w:tcPr>
            <w:tcW w:w="2161" w:type="dxa"/>
          </w:tcPr>
          <w:p w14:paraId="0C55A14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以丹道入武，炼气修身</w:t>
            </w:r>
          </w:p>
        </w:tc>
      </w:tr>
      <w:tr w14:paraId="0C92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B8CD873">
            <w:pPr>
              <w:spacing w:after="0" w:line="312" w:lineRule="auto"/>
            </w:pPr>
          </w:p>
        </w:tc>
        <w:tc>
          <w:tcPr>
            <w:tcW w:w="2161" w:type="dxa"/>
          </w:tcPr>
          <w:p w14:paraId="56595427">
            <w:pPr>
              <w:spacing w:after="0" w:line="312" w:lineRule="auto"/>
            </w:pPr>
          </w:p>
        </w:tc>
        <w:tc>
          <w:tcPr>
            <w:tcW w:w="2161" w:type="dxa"/>
          </w:tcPr>
          <w:p w14:paraId="313D05E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15. 玄素门</w:t>
            </w:r>
          </w:p>
        </w:tc>
        <w:tc>
          <w:tcPr>
            <w:tcW w:w="2161" w:type="dxa"/>
          </w:tcPr>
          <w:p w14:paraId="2AA2D0F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精研阴阳五行与阵法</w:t>
            </w:r>
          </w:p>
        </w:tc>
      </w:tr>
      <w:tr w14:paraId="35DB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432FF16">
            <w:pPr>
              <w:spacing w:after="0" w:line="312" w:lineRule="auto"/>
            </w:pPr>
          </w:p>
        </w:tc>
        <w:tc>
          <w:tcPr>
            <w:tcW w:w="2161" w:type="dxa"/>
          </w:tcPr>
          <w:p w14:paraId="7CE69F5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浮云观（入世行道）</w:t>
            </w:r>
          </w:p>
        </w:tc>
        <w:tc>
          <w:tcPr>
            <w:tcW w:w="2161" w:type="dxa"/>
          </w:tcPr>
          <w:p w14:paraId="526ED01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16. 青冥剑派</w:t>
            </w:r>
          </w:p>
        </w:tc>
        <w:tc>
          <w:tcPr>
            <w:tcW w:w="2161" w:type="dxa"/>
          </w:tcPr>
          <w:p w14:paraId="4BD4EAF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以道入剑，行侠仗义</w:t>
            </w:r>
          </w:p>
        </w:tc>
      </w:tr>
      <w:tr w14:paraId="425C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56E069E">
            <w:pPr>
              <w:spacing w:after="0" w:line="312" w:lineRule="auto"/>
            </w:pPr>
          </w:p>
        </w:tc>
        <w:tc>
          <w:tcPr>
            <w:tcW w:w="2161" w:type="dxa"/>
          </w:tcPr>
          <w:p w14:paraId="728474A6">
            <w:pPr>
              <w:spacing w:after="0" w:line="312" w:lineRule="auto"/>
            </w:pPr>
          </w:p>
        </w:tc>
        <w:tc>
          <w:tcPr>
            <w:tcW w:w="2161" w:type="dxa"/>
          </w:tcPr>
          <w:p w14:paraId="77AC404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17. 太虚门</w:t>
            </w:r>
          </w:p>
        </w:tc>
        <w:tc>
          <w:tcPr>
            <w:tcW w:w="2161" w:type="dxa"/>
          </w:tcPr>
          <w:p w14:paraId="3F740B7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专攻符箓与内丹</w:t>
            </w:r>
          </w:p>
        </w:tc>
      </w:tr>
      <w:tr w14:paraId="58F71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E667224">
            <w:pPr>
              <w:spacing w:after="0" w:line="312" w:lineRule="auto"/>
            </w:pPr>
          </w:p>
        </w:tc>
        <w:tc>
          <w:tcPr>
            <w:tcW w:w="2161" w:type="dxa"/>
          </w:tcPr>
          <w:p w14:paraId="4E3EAB08">
            <w:pPr>
              <w:spacing w:after="0" w:line="312" w:lineRule="auto"/>
            </w:pPr>
          </w:p>
        </w:tc>
        <w:tc>
          <w:tcPr>
            <w:tcW w:w="2161" w:type="dxa"/>
          </w:tcPr>
          <w:p w14:paraId="19626CF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18. 云游道</w:t>
            </w:r>
          </w:p>
        </w:tc>
        <w:tc>
          <w:tcPr>
            <w:tcW w:w="2161" w:type="dxa"/>
          </w:tcPr>
          <w:p w14:paraId="0E7FA0D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无固定山门，弟子云游四方</w:t>
            </w:r>
          </w:p>
        </w:tc>
      </w:tr>
    </w:tbl>
    <w:p w14:paraId="4E2080CE"/>
    <w:p w14:paraId="56901C77">
      <w:r>
        <w:br w:type="page"/>
      </w:r>
    </w:p>
    <w:p w14:paraId="12881916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第三卷　核心冲突与阵营</w:t>
      </w:r>
    </w:p>
    <w:p w14:paraId="6C22EC2B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一、核心冲突：龙墟该不该开启？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C331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71EB6D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势力</w:t>
            </w:r>
          </w:p>
        </w:tc>
        <w:tc>
          <w:tcPr>
            <w:tcW w:w="2882" w:type="dxa"/>
          </w:tcPr>
          <w:p w14:paraId="1A87F90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立场</w:t>
            </w:r>
          </w:p>
        </w:tc>
        <w:tc>
          <w:tcPr>
            <w:tcW w:w="2882" w:type="dxa"/>
          </w:tcPr>
          <w:p w14:paraId="6D182151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深层诉求</w:t>
            </w:r>
          </w:p>
        </w:tc>
      </w:tr>
      <w:tr w14:paraId="7FE35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B3B5E3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朝廷·镇龙司</w:t>
            </w:r>
          </w:p>
        </w:tc>
        <w:tc>
          <w:tcPr>
            <w:tcW w:w="2882" w:type="dxa"/>
          </w:tcPr>
          <w:p w14:paraId="3EE914F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龙墟当归朝廷</w:t>
            </w:r>
          </w:p>
        </w:tc>
        <w:tc>
          <w:tcPr>
            <w:tcW w:w="2882" w:type="dxa"/>
          </w:tcPr>
          <w:p w14:paraId="72D0FFE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回收龙鼎，巩固皇权，镇压一切染指龙墟的江湖势力</w:t>
            </w:r>
          </w:p>
        </w:tc>
      </w:tr>
      <w:tr w14:paraId="09B98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735AD2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江湖·君子堂</w:t>
            </w:r>
          </w:p>
        </w:tc>
        <w:tc>
          <w:tcPr>
            <w:tcW w:w="2882" w:type="dxa"/>
          </w:tcPr>
          <w:p w14:paraId="22E57FE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龙墟归天下人</w:t>
            </w:r>
          </w:p>
        </w:tc>
        <w:tc>
          <w:tcPr>
            <w:tcW w:w="2882" w:type="dxa"/>
          </w:tcPr>
          <w:p w14:paraId="25E9A87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打破朝廷垄断，以龙墟之物拯救苍生</w:t>
            </w:r>
          </w:p>
        </w:tc>
      </w:tr>
      <w:tr w14:paraId="389FC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8F398E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</w:t>
            </w:r>
          </w:p>
        </w:tc>
        <w:tc>
          <w:tcPr>
            <w:tcW w:w="2882" w:type="dxa"/>
          </w:tcPr>
          <w:p w14:paraId="74682FF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龙墟不该开启</w:t>
            </w:r>
          </w:p>
        </w:tc>
        <w:tc>
          <w:tcPr>
            <w:tcW w:w="2882" w:type="dxa"/>
          </w:tcPr>
          <w:p w14:paraId="78AFAE1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苏镜辞从上古龙语中读出了警示——"龙吟不是召唤，是警告"</w:t>
            </w:r>
          </w:p>
        </w:tc>
      </w:tr>
      <w:tr w14:paraId="3A07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6328D7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</w:t>
            </w:r>
          </w:p>
        </w:tc>
        <w:tc>
          <w:tcPr>
            <w:tcW w:w="2882" w:type="dxa"/>
          </w:tcPr>
          <w:p w14:paraId="6E3DE40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应顺势而为</w:t>
            </w:r>
          </w:p>
        </w:tc>
        <w:tc>
          <w:tcPr>
            <w:tcW w:w="2882" w:type="dxa"/>
          </w:tcPr>
          <w:p w14:paraId="213EB76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既不能放任朝廷独吞，也不能让万象谷永远封存真相</w:t>
            </w:r>
          </w:p>
        </w:tc>
      </w:tr>
      <w:tr w14:paraId="3A36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081EC2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释教</w:t>
            </w:r>
          </w:p>
        </w:tc>
        <w:tc>
          <w:tcPr>
            <w:tcW w:w="2882" w:type="dxa"/>
          </w:tcPr>
          <w:p w14:paraId="7052FAC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观望调停</w:t>
            </w:r>
          </w:p>
        </w:tc>
        <w:tc>
          <w:tcPr>
            <w:tcW w:w="2882" w:type="dxa"/>
          </w:tcPr>
          <w:p w14:paraId="687E816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金刚院主张武力守护，莲社试图调解各方矛盾</w:t>
            </w:r>
          </w:p>
        </w:tc>
      </w:tr>
    </w:tbl>
    <w:p w14:paraId="0F33B974"/>
    <w:p w14:paraId="620D603F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二、更深层的悬念</w:t>
      </w:r>
    </w:p>
    <w:p w14:paraId="484876D5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龙墟里沉睡的，究竟是什么？是九鼎龙魂，还是某个被儒释道三教联手镇压的上古存在？苏镜辞的沉默背后，藏着什么？</w:t>
      </w:r>
    </w:p>
    <w:p w14:paraId="59DC4DF6">
      <w:r>
        <w:br w:type="page"/>
      </w:r>
    </w:p>
    <w:p w14:paraId="021FEE74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第四卷　第一赛季主线·寻龙（完整章节）</w:t>
      </w:r>
    </w:p>
    <w:p w14:paraId="6A4E709C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一、赛季主题与时长</w:t>
      </w:r>
    </w:p>
    <w:p w14:paraId="6D888CBE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龙墟尚未开启，各方势力齐聚昆仑。玩家从十八派中选择一派作为出身，带着本门的立场与使命踏入江湖。</w:t>
      </w:r>
    </w:p>
    <w:p w14:paraId="46079C06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赛季时长：8-10周，每周推进一段主线剧情。</w:t>
      </w:r>
    </w:p>
    <w:p w14:paraId="38B329D9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二、第一章：出身·昆仑异闻（第1-2周）</w:t>
      </w:r>
    </w:p>
    <w:p w14:paraId="7903A88A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（一）朝廷线·镇龙司出身</w:t>
      </w:r>
    </w:p>
    <w:p w14:paraId="00594D4E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【序幕：镇龙司衙署·深夜】</w:t>
      </w:r>
    </w:p>
    <w:p w14:paraId="7F192407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京城·镇龙司衙署内堂。夜色沉沉，只有一盏油灯。指挥使顾长庚背对门口站立，手中捏着一封火漆密信。案上摊开一张泛黄的昆仑山舆图，图上用朱砂圈出了一个位置——龙墟。窗外隐约传来更夫的梆子声，三更天了。</w:t>
      </w:r>
    </w:p>
    <w:p w14:paraId="55E838E8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（玩家进入内堂，脚步声在青砖地面上回响。顾长庚没有回头。）</w:t>
      </w:r>
    </w:p>
    <w:p w14:paraId="5E26824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三更天了。你比约定的时间晚了一刻钟。</w:t>
      </w:r>
    </w:p>
    <w:p w14:paraId="0CC3C3E4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路上遇到了点麻烦，有人跟踪。</w:t>
      </w:r>
    </w:p>
    <w:p w14:paraId="7F3F7515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抱歉。我在衙门外看到了一个人。</w:t>
      </w:r>
    </w:p>
    <w:p w14:paraId="33D2C9EE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直接说任务吧。</w:t>
      </w:r>
    </w:p>
    <w:p w14:paraId="5853AE75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【若选①——路上遇到了点麻烦】</w:t>
      </w:r>
    </w:p>
    <w:p w14:paraId="4879021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【顾长庚（目光微凝）】</w:t>
      </w:r>
      <w:r>
        <w:rPr>
          <w:rFonts w:ascii="楷体" w:hAnsi="楷体" w:eastAsia="楷体"/>
          <w:b w:val="0"/>
          <w:sz w:val="22"/>
        </w:rPr>
        <w:t>谁的人？</w:t>
      </w:r>
    </w:p>
    <w:p w14:paraId="26D605E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不确定。穿的是平民衣服，但从脚步看是练家子。在巷口停留了约一盏茶的时间才离开。</w:t>
      </w:r>
    </w:p>
    <w:p w14:paraId="5B05D77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【顾长庚（冷哼一声）】</w:t>
      </w:r>
      <w:r>
        <w:rPr>
          <w:rFonts w:ascii="楷体" w:hAnsi="楷体" w:eastAsia="楷体"/>
          <w:b w:val="0"/>
          <w:sz w:val="22"/>
        </w:rPr>
        <w:t>……是影子的人。我调你来办这个案子，有人坐不住了。你以后出衙，注意身后。</w:t>
      </w:r>
    </w:p>
    <w:p w14:paraId="2A245E3F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（他将一枚铁令推到你面前——刻着"镇龙"二字。）</w:t>
      </w:r>
    </w:p>
    <w:p w14:paraId="23AF6AE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你带一队人，前往昆仑，找到龙墟入口。活要见人，死要见尸。任何胆敢染指龙墟的江湖势力——可以先斩后奏。</w:t>
      </w:r>
    </w:p>
    <w:p w14:paraId="50CA50F2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【若选②——我在衙门外看到了一个人】</w:t>
      </w:r>
    </w:p>
    <w:p w14:paraId="00B9C83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什么人？</w:t>
      </w:r>
    </w:p>
    <w:p w14:paraId="0D854B7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一个穿青衫的文士。在衙门外徘徊了很久，看到我出来又避开了。</w:t>
      </w:r>
    </w:p>
    <w:p w14:paraId="4B52BA1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他有没有递给你什么东西？</w:t>
      </w:r>
    </w:p>
    <w:p w14:paraId="1240A89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没有。但他手里攥着一封信，像是想递却没敢递。</w:t>
      </w:r>
    </w:p>
    <w:p w14:paraId="1A636B92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（顾长庚的眉头几不可察地皱了一下。）</w:t>
      </w:r>
    </w:p>
    <w:p w14:paraId="745BFC8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【顾长庚（停顿片刻）】</w:t>
      </w:r>
      <w:r>
        <w:rPr>
          <w:rFonts w:ascii="楷体" w:hAnsi="楷体" w:eastAsia="楷体"/>
          <w:b w:val="0"/>
          <w:sz w:val="22"/>
        </w:rPr>
        <w:t>……下次他再出现，不要接他的东西。有些人是死了比活着有用。</w:t>
      </w:r>
    </w:p>
    <w:p w14:paraId="4E44F628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（他将铁令推到你面前。）</w:t>
      </w:r>
    </w:p>
    <w:p w14:paraId="2E14FCB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这是你的调令。即刻出发前往昆仑。如果那个青衫文士再找你——你知道该怎么做。</w:t>
      </w:r>
    </w:p>
    <w:p w14:paraId="6F34453E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【若选③——直接说任务】</w:t>
      </w:r>
    </w:p>
    <w:p w14:paraId="4AD4100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（顾长庚直视你片刻）好。干脆。我喜欢。</w:t>
      </w:r>
    </w:p>
    <w:p w14:paraId="5E76A8D2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（他用手指点了点舆图上朱砂圈出的位置。）</w:t>
      </w:r>
    </w:p>
    <w:p w14:paraId="2784BA2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三天前，昆仑山方向传来地鸣。紫微台连夜推演星象——结论是：九鼎封印正在松动。有人在昆仑山脉深处发现了疑似龙墟入口的裂隙。</w:t>
      </w:r>
    </w:p>
    <w:p w14:paraId="2F85235A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（他将铁令推到你面前。）</w:t>
      </w:r>
    </w:p>
    <w:p w14:paraId="121F8DA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你带一队人，即刻出发。先到龙门驿——那是昆仑山脚唯一的集镇，各方势力的探子都会在那里落脚。你到了之后，找一个叫"赵四"的暗桩接头。他会告诉你具体情况。</w:t>
      </w:r>
    </w:p>
    <w:p w14:paraId="13E269D6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【共通内容——无论前序选择】</w:t>
      </w:r>
    </w:p>
    <w:p w14:paraId="1A56939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【顾长庚（目光沉静）】</w:t>
      </w:r>
      <w:r>
        <w:rPr>
          <w:rFonts w:ascii="楷体" w:hAnsi="楷体" w:eastAsia="楷体"/>
          <w:b w:val="0"/>
          <w:sz w:val="22"/>
        </w:rPr>
        <w:t>还有一件事。你在龙门驿看到任何穿着灰衣的人——不要靠近。他们是"影子"的人。我的人，但不是你的手下。他们做的事……不归我管。</w:t>
      </w:r>
    </w:p>
    <w:p w14:paraId="7789EE3E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"影子"是什么？</w:t>
      </w:r>
    </w:p>
    <w:p w14:paraId="42334F7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【顾长庚（停顿了一下，罕见地移开了目光）】</w:t>
      </w:r>
      <w:r>
        <w:rPr>
          <w:rFonts w:ascii="楷体" w:hAnsi="楷体" w:eastAsia="楷体"/>
          <w:b w:val="0"/>
          <w:sz w:val="22"/>
        </w:rPr>
        <w:t>……是我十年前建立的一支特殊队伍。专门处理——"镇龙司不想留下痕迹的事"。如果他们在昆仑出现，说明上面有人不想让龙墟的秘密被人发现。你最好不要挡他们的路。</w:t>
      </w:r>
    </w:p>
    <w:p w14:paraId="5BA4B116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明白了。我会避开他们。</w:t>
      </w:r>
    </w:p>
    <w:p w14:paraId="2B21F957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如果他们有动作，我需要上报吗？</w:t>
      </w:r>
    </w:p>
    <w:p w14:paraId="62A30B9B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你十年前建的——那为什么不归你管？</w:t>
      </w:r>
    </w:p>
    <w:p w14:paraId="729EE01B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【若选③】</w:t>
      </w:r>
    </w:p>
    <w:p w14:paraId="23A4E5C9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（顾长庚眼神微冷）因为他们现在的指挥权，不在我这里。在北邙之后，那支队伍就不归我了。你问得够多了。出发吧。马在后面的马厩里。</w:t>
      </w:r>
    </w:p>
    <w:p w14:paraId="133E906D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（他转身背对你，重新看向墙上的舆图。）</w:t>
      </w:r>
    </w:p>
    <w:p w14:paraId="303EBD5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活着回来。</w:t>
      </w:r>
    </w:p>
    <w:p w14:paraId="4041E6F9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【第一幕：出京·镇龙司门外】</w:t>
      </w:r>
    </w:p>
    <w:p w14:paraId="5F3FCD4B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清晨的京城街道刚刚醒来。你从侧门离开镇龙司，沿着青石板路向城门方向走去。一名穿青衫的中年文士从巷口快步走出，挡在你面前。他脸色苍白，眼窝深陷，像是很久没有睡过整觉了。</w:t>
      </w:r>
    </w:p>
    <w:p w14:paraId="684A2EA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【青衫文士】</w:t>
      </w:r>
      <w:r>
        <w:rPr>
          <w:rFonts w:ascii="楷体" w:hAnsi="楷体" w:eastAsia="楷体"/>
          <w:b w:val="0"/>
          <w:sz w:val="22"/>
        </w:rPr>
        <w:t>你……你是镇龙司的人？</w:t>
      </w:r>
    </w:p>
    <w:p w14:paraId="48E6E6B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你是谁？</w:t>
      </w:r>
    </w:p>
    <w:p w14:paraId="691B876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【青衫文士】</w:t>
      </w:r>
      <w:r>
        <w:rPr>
          <w:rFonts w:ascii="楷体" w:hAnsi="楷体" w:eastAsia="楷体"/>
          <w:b w:val="0"/>
          <w:sz w:val="22"/>
        </w:rPr>
        <w:t>（快速环顾四周，压低声音）我叫沈青崖。以前是国子监的博士。这封信——请你务必转交给青城山浩然书院的陆九渊山长。事关龙墟的真相。</w:t>
      </w:r>
    </w:p>
    <w:p w14:paraId="34FCF248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（他塞给你一封信，信封已经磨损，边角泛黄，像是随身携带了很久。）</w:t>
      </w:r>
    </w:p>
    <w:p w14:paraId="5EA3C03C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我收下。但我不能保证能送到。</w:t>
      </w:r>
    </w:p>
    <w:p w14:paraId="74E20573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镇龙司的人不能替外人送信。抱歉。</w:t>
      </w:r>
    </w:p>
    <w:p w14:paraId="31D99786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你为什么不自己送去？</w:t>
      </w:r>
    </w:p>
    <w:p w14:paraId="26420E82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【若选①】</w:t>
      </w:r>
    </w:p>
    <w:p w14:paraId="5F0F0749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【沈青崖】</w:t>
      </w:r>
      <w:r>
        <w:rPr>
          <w:rFonts w:ascii="楷体" w:hAnsi="楷体" w:eastAsia="楷体"/>
          <w:b w:val="0"/>
          <w:sz w:val="22"/>
        </w:rPr>
        <w:t>（眼中闪过一丝感激）……你肯收，就已经是仁义了。陆山长看到信，自然会明白。</w:t>
      </w:r>
    </w:p>
    <w:p w14:paraId="29A81D03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（他转身快步离开，很快消失在巷口。）</w:t>
      </w:r>
    </w:p>
    <w:p w14:paraId="605F9B7C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【若选②】</w:t>
      </w:r>
    </w:p>
    <w:p w14:paraId="24A6AC6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【沈青崖】</w:t>
      </w:r>
      <w:r>
        <w:rPr>
          <w:rFonts w:ascii="楷体" w:hAnsi="楷体" w:eastAsia="楷体"/>
          <w:b w:val="0"/>
          <w:sz w:val="22"/>
        </w:rPr>
        <w:t>（急切地）你是去昆仑吧？这封信就是为了昆仑的事！你不送，龙墟的真相就会被永远埋在地底下！</w:t>
      </w:r>
    </w:p>
    <w:p w14:paraId="5C73E50A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（他堵在路中间，不肯离开。）</w:t>
      </w:r>
    </w:p>
    <w:p w14:paraId="3EAD66F5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【系统】你注意到巷口有两个人影在晃动——像是在注意这里。</w:t>
      </w:r>
    </w:p>
    <w:p w14:paraId="49CF81B6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【追加选项】</w:t>
      </w:r>
    </w:p>
    <w:p w14:paraId="0AEA69FD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A：</w:t>
      </w:r>
      <w:r>
        <w:rPr>
          <w:rFonts w:ascii="宋体" w:hAnsi="宋体" w:eastAsia="宋体"/>
          <w:b w:val="0"/>
          <w:sz w:val="22"/>
        </w:rPr>
        <w:t>我收下信。你快走。 ←触发"青衫之谜"支线</w:t>
      </w:r>
    </w:p>
    <w:p w14:paraId="7EE98BD2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B：</w:t>
      </w:r>
      <w:r>
        <w:rPr>
          <w:rFonts w:ascii="宋体" w:hAnsi="宋体" w:eastAsia="宋体"/>
          <w:b w:val="0"/>
          <w:sz w:val="22"/>
        </w:rPr>
        <w:t>你再不走我就要叫人来了。</w:t>
      </w:r>
    </w:p>
    <w:p w14:paraId="2F847E66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【若选③】</w:t>
      </w:r>
    </w:p>
    <w:p w14:paraId="787F238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【沈青崖】</w:t>
      </w:r>
      <w:r>
        <w:rPr>
          <w:rFonts w:ascii="楷体" w:hAnsi="楷体" w:eastAsia="楷体"/>
          <w:b w:val="0"/>
          <w:sz w:val="22"/>
        </w:rPr>
        <w:t>（苦笑）我不能去。镇龙司的人以为我三年前就死了。我一露面——他们就会灭我的口。国子监藏书楼东阁第三架后面有一个暗格，暗格里藏着一份"焚书录"的抄本。那上面记载了龙墟真正的起源。</w:t>
      </w:r>
    </w:p>
    <w:p w14:paraId="7DC1F5AE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（他说完这话，巷口那两个人影动了。他立刻意识到危险。）</w:t>
      </w:r>
    </w:p>
    <w:p w14:paraId="13CE2CF9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【沈青崖】</w:t>
      </w:r>
      <w:r>
        <w:rPr>
          <w:rFonts w:ascii="楷体" w:hAnsi="楷体" w:eastAsia="楷体"/>
          <w:b w:val="0"/>
          <w:sz w:val="22"/>
        </w:rPr>
        <w:t>快走！他们来了！</w:t>
      </w:r>
    </w:p>
    <w:p w14:paraId="357426A5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（他转身钻进另一条小巷，消失不见。）</w:t>
      </w:r>
    </w:p>
    <w:p w14:paraId="212D1DFB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【第二幕：凉州驿站·截杀】</w:t>
      </w:r>
    </w:p>
    <w:p w14:paraId="4B742009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数日后。你带领小队行至凉州，在驿站歇脚。驿站大堂里坐着七八桌客人，其中靠窗一桌是三个佩刀的江湖人，正在大声谈论昆仑龙吟之事。他们注意到你身上的镇龙司徽记，声音陡然压低。</w:t>
      </w:r>
    </w:p>
    <w:p w14:paraId="25BB464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【江湖刀客】</w:t>
      </w:r>
      <w:r>
        <w:rPr>
          <w:rFonts w:ascii="楷体" w:hAnsi="楷体" w:eastAsia="楷体"/>
          <w:b w:val="0"/>
          <w:sz w:val="22"/>
        </w:rPr>
        <w:t>（突然拍桌站起）镇龙司的狗！</w:t>
      </w:r>
    </w:p>
    <w:p w14:paraId="1DB727D6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（他拔刀出鞘，刀尖直指你。）</w:t>
      </w:r>
    </w:p>
    <w:p w14:paraId="2F5D3F4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【江湖刀客】</w:t>
      </w:r>
      <w:r>
        <w:rPr>
          <w:rFonts w:ascii="楷体" w:hAnsi="楷体" w:eastAsia="楷体"/>
          <w:b w:val="0"/>
          <w:sz w:val="22"/>
        </w:rPr>
        <w:t>你们也要去昆仑抢龙墟？听说你们在京城的鹰巢里关了我师妹——她是秋雨阁的人！就因为她在查龙鼎的下落！</w:t>
      </w:r>
    </w:p>
    <w:p w14:paraId="33C2E0C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我不知道你在说什么。</w:t>
      </w:r>
    </w:p>
    <w:p w14:paraId="59046E1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【江湖刀客】</w:t>
      </w:r>
      <w:r>
        <w:rPr>
          <w:rFonts w:ascii="楷体" w:hAnsi="楷体" w:eastAsia="楷体"/>
          <w:b w:val="0"/>
          <w:sz w:val="22"/>
        </w:rPr>
        <w:t>你们镇龙司抓人从来不需要理由！今天老子就替天下人除了你们！</w:t>
      </w:r>
    </w:p>
    <w:p w14:paraId="48043C3F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【系统】战斗触发：VS 三名江湖刀客，中等难度。</w:t>
      </w:r>
    </w:p>
    <w:p w14:paraId="1781E01E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【战斗胜利后】</w:t>
      </w:r>
    </w:p>
    <w:p w14:paraId="108A0AA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（刀架在他脖子上）你说的师妹——叫什么名字？</w:t>
      </w:r>
    </w:p>
    <w:p w14:paraId="2814C4C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【江湖刀客】</w:t>
      </w:r>
      <w:r>
        <w:rPr>
          <w:rFonts w:ascii="楷体" w:hAnsi="楷体" w:eastAsia="楷体"/>
          <w:b w:val="0"/>
          <w:sz w:val="22"/>
        </w:rPr>
        <w:t>（吐出一口血）……她叫柳寒烟。秋雨阁阁主的关门弟子。半年前被你们镇龙司的人抓走，至今生死不明。</w:t>
      </w:r>
    </w:p>
    <w:p w14:paraId="756CC8D3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我不知道这件事。放你走，但你要告诉我秋雨阁的其他人到了哪里。</w:t>
      </w:r>
    </w:p>
    <w:p w14:paraId="3C48DAB8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镇龙司抓人自有镇龙司的道理。你袭杀朝廷命官——该杀。</w:t>
      </w:r>
    </w:p>
    <w:p w14:paraId="7196F1C6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你师妹被抓的时候，抓她的人穿了什么颜色的衣服？</w:t>
      </w:r>
    </w:p>
    <w:p w14:paraId="3B3B6DF4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【若选①】</w:t>
      </w:r>
    </w:p>
    <w:p w14:paraId="510525E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【江湖刀客】</w:t>
      </w:r>
      <w:r>
        <w:rPr>
          <w:rFonts w:ascii="楷体" w:hAnsi="楷体" w:eastAsia="楷体"/>
          <w:b w:val="0"/>
          <w:sz w:val="22"/>
        </w:rPr>
        <w:t>（冷笑）……你不知道？你们镇龙司的人个个都说"不知道"。秋雨阁的人已经到了昆仑，为首的就是阁主谢青梧本人。她亲自来的——你猜她是来做什么的？</w:t>
      </w:r>
    </w:p>
    <w:p w14:paraId="730354F4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（玩家放手。刀客踉跄退了两步，捂着伤口。）</w:t>
      </w:r>
    </w:p>
    <w:p w14:paraId="0329AC5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【江湖刀客】</w:t>
      </w:r>
      <w:r>
        <w:rPr>
          <w:rFonts w:ascii="楷体" w:hAnsi="楷体" w:eastAsia="楷体"/>
          <w:b w:val="0"/>
          <w:sz w:val="22"/>
        </w:rPr>
        <w:t>……她不杀你，你就得感谢你的剑法。但如果她在昆仑遇到你——她不会留手的。</w:t>
      </w:r>
    </w:p>
    <w:p w14:paraId="72634299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（他转身离开。）</w:t>
      </w:r>
    </w:p>
    <w:p w14:paraId="64970DEB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【若选③】</w:t>
      </w:r>
    </w:p>
    <w:p w14:paraId="08A3398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【江湖刀客】</w:t>
      </w:r>
      <w:r>
        <w:rPr>
          <w:rFonts w:ascii="楷体" w:hAnsi="楷体" w:eastAsia="楷体"/>
          <w:b w:val="0"/>
          <w:sz w:val="22"/>
        </w:rPr>
        <w:t>（愣住）……灰色。我记得很清楚——灰色的衣服，灰色的斗篷，看不清脸。出手很快，我师妹的剑还没拔出来就被制住了。</w:t>
      </w:r>
    </w:p>
    <w:p w14:paraId="30AADF0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（心中暗凛）灰色……影子部队。</w:t>
      </w:r>
    </w:p>
    <w:p w14:paraId="5ED6433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【江湖刀客】</w:t>
      </w:r>
      <w:r>
        <w:rPr>
          <w:rFonts w:ascii="楷体" w:hAnsi="楷体" w:eastAsia="楷体"/>
          <w:b w:val="0"/>
          <w:sz w:val="22"/>
        </w:rPr>
        <w:t>你知道是谁？</w:t>
      </w:r>
    </w:p>
    <w:p w14:paraId="4AEA33EA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知道。但说了你也帮不上忙。你走吧。</w:t>
      </w:r>
    </w:p>
    <w:p w14:paraId="77A3698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（刀客看了你一眼，转身离开。）</w:t>
      </w:r>
    </w:p>
    <w:p w14:paraId="659E7DFE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【第三幕：抵达龙门驿·接头】</w:t>
      </w:r>
    </w:p>
    <w:p w14:paraId="08512788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昆仑山脚·龙门驿。这是一个不大的集镇，但因为龙吟事件涌入大量外来人，显得拥挤而杂乱。茶馆、客栈、铁匠铺全都生意兴隆。你在镇子西头找到了赵四——一个装扮成商贩的镇龙司暗桩，他的摊位卖的是"昆仑特产矿石"。</w:t>
      </w:r>
    </w:p>
    <w:p w14:paraId="4A31D09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【赵四】</w:t>
      </w:r>
      <w:r>
        <w:rPr>
          <w:rFonts w:ascii="楷体" w:hAnsi="楷体" w:eastAsia="楷体"/>
          <w:b w:val="0"/>
          <w:sz w:val="22"/>
        </w:rPr>
        <w:t>（瞥了你一眼，手上继续摆弄矿石，低声）顾指挥使的人？</w:t>
      </w:r>
    </w:p>
    <w:p w14:paraId="605B1D2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（低声）是。什么情况？</w:t>
      </w:r>
    </w:p>
    <w:p w14:paraId="5392F58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【赵四】</w:t>
      </w:r>
      <w:r>
        <w:rPr>
          <w:rFonts w:ascii="楷体" w:hAnsi="楷体" w:eastAsia="楷体"/>
          <w:b w:val="0"/>
          <w:sz w:val="22"/>
        </w:rPr>
        <w:t>（将一个布卷推到你手边）龙墟入口的大致位置，在这里面。但有一个坏消息——朝廷的人不止我们一队。三天前，有一批穿灰衣的人也来了。他们在镇外的废弃铅矿洞设了据点。</w:t>
      </w:r>
    </w:p>
    <w:p w14:paraId="72872443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（他抬眼看你一下。）</w:t>
      </w:r>
    </w:p>
    <w:p w14:paraId="6988118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【赵四】</w:t>
      </w:r>
      <w:r>
        <w:rPr>
          <w:rFonts w:ascii="楷体" w:hAnsi="楷体" w:eastAsia="楷体"/>
          <w:b w:val="0"/>
          <w:sz w:val="22"/>
        </w:rPr>
        <w:t>顾指挥使知不知道他们的存在？</w:t>
      </w:r>
    </w:p>
    <w:p w14:paraId="5D09A72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他说——影子部队不归他管。</w:t>
      </w:r>
    </w:p>
    <w:p w14:paraId="2EC4BCF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【赵四】</w:t>
      </w:r>
      <w:r>
        <w:rPr>
          <w:rFonts w:ascii="楷体" w:hAnsi="楷体" w:eastAsia="楷体"/>
          <w:b w:val="0"/>
          <w:sz w:val="22"/>
        </w:rPr>
        <w:t>（表情微微一变）……那就是说，上面的人已经越过他直接下令了。</w:t>
      </w:r>
    </w:p>
    <w:p w14:paraId="4851A62C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（他沉默了一会儿，将一个油纸包推到你面前。）</w:t>
      </w:r>
    </w:p>
    <w:p w14:paraId="63B55B7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【赵四】</w:t>
      </w:r>
      <w:r>
        <w:rPr>
          <w:rFonts w:ascii="楷体" w:hAnsi="楷体" w:eastAsia="楷体"/>
          <w:b w:val="0"/>
          <w:sz w:val="22"/>
        </w:rPr>
        <w:t>这里面是昆仑山周边的兵力部署图——镇龙司的、影子的、还有江湖势力的。你拿好。这几天龙门驿不太平，晚上不要在街上走。</w:t>
      </w:r>
    </w:p>
    <w:p w14:paraId="56D8B713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（你收起油纸包。赵四已经转回身去招呼别的客人，仿佛什么都没发生过。）</w:t>
      </w:r>
    </w:p>
    <w:p w14:paraId="02025BB4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【本章核心选择汇总】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60C8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ED0BABD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选择节点</w:t>
            </w:r>
          </w:p>
        </w:tc>
        <w:tc>
          <w:tcPr>
            <w:tcW w:w="2882" w:type="dxa"/>
          </w:tcPr>
          <w:p w14:paraId="0D1B91C7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选项</w:t>
            </w:r>
          </w:p>
        </w:tc>
        <w:tc>
          <w:tcPr>
            <w:tcW w:w="2882" w:type="dxa"/>
          </w:tcPr>
          <w:p w14:paraId="2C59799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</w:tr>
      <w:tr w14:paraId="01AC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98FE7B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衙署初见顾长庚</w:t>
            </w:r>
          </w:p>
        </w:tc>
        <w:tc>
          <w:tcPr>
            <w:tcW w:w="2882" w:type="dxa"/>
          </w:tcPr>
          <w:p w14:paraId="4859BC2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①跟踪者/②沈青崖/③直接问任务</w:t>
            </w:r>
          </w:p>
        </w:tc>
        <w:tc>
          <w:tcPr>
            <w:tcW w:w="2882" w:type="dxa"/>
          </w:tcPr>
          <w:p w14:paraId="2E3E622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影响顾长庚对你的信任度</w:t>
            </w:r>
          </w:p>
        </w:tc>
      </w:tr>
      <w:tr w14:paraId="265E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97617D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沈青崖拦路</w:t>
            </w:r>
          </w:p>
        </w:tc>
        <w:tc>
          <w:tcPr>
            <w:tcW w:w="2882" w:type="dxa"/>
          </w:tcPr>
          <w:p w14:paraId="7FEDC05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①收信/②拒收/③问他为什么自己不去</w:t>
            </w:r>
          </w:p>
        </w:tc>
        <w:tc>
          <w:tcPr>
            <w:tcW w:w="2882" w:type="dxa"/>
          </w:tcPr>
          <w:p w14:paraId="7164BFF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收信触发"青衫之谜"支线</w:t>
            </w:r>
          </w:p>
        </w:tc>
      </w:tr>
      <w:tr w14:paraId="3CFA4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304DDF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凉州截杀后</w:t>
            </w:r>
          </w:p>
        </w:tc>
        <w:tc>
          <w:tcPr>
            <w:tcW w:w="2882" w:type="dxa"/>
          </w:tcPr>
          <w:p w14:paraId="623A38B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①放人打听/②杀/③问衣服颜色</w:t>
            </w:r>
          </w:p>
        </w:tc>
        <w:tc>
          <w:tcPr>
            <w:tcW w:w="2882" w:type="dxa"/>
          </w:tcPr>
          <w:p w14:paraId="455CB19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获得秋雨阁或影子部队情报</w:t>
            </w:r>
          </w:p>
        </w:tc>
      </w:tr>
    </w:tbl>
    <w:p w14:paraId="20EC5A4D"/>
    <w:p w14:paraId="090E4404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【第二赛季继承】</w:t>
      </w:r>
    </w:p>
    <w:p w14:paraId="64C64FBE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若收信并送达：解锁"秘档守护者"身份</w:t>
      </w:r>
    </w:p>
    <w:p w14:paraId="2B60B15C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若在凉州问出"灰色衣服"：第二赛季可识别的影子部队成员+1</w:t>
      </w:r>
    </w:p>
    <w:p w14:paraId="2CAD0DEB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（二）江湖线·浩然书院出身</w:t>
      </w:r>
    </w:p>
    <w:p w14:paraId="1D1C8ED9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【序幕：青城山·浩然书院·晨雾中】</w:t>
      </w:r>
    </w:p>
    <w:p w14:paraId="6F92CA19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青城山后山，晨雾缭绕。浩然书院的山门在薄雾中若隐若现。一名弟子从山道上急奔而来，手中攥着一封沾了泥水的信。山长陆九渊正在庭中练字，闻声放下毛笔。</w:t>
      </w:r>
    </w:p>
    <w:p w14:paraId="1EB729D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【弟子】</w:t>
      </w:r>
      <w:r>
        <w:rPr>
          <w:rFonts w:ascii="楷体" w:hAnsi="楷体" w:eastAsia="楷体"/>
          <w:b w:val="0"/>
          <w:sz w:val="22"/>
        </w:rPr>
        <w:t>（气喘吁吁）山长！昆仑山那边来了一封信！送信的人……死了！</w:t>
      </w:r>
    </w:p>
    <w:p w14:paraId="20DC1489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（陆九渊接过信，展开。信纸上只有短短两行字。他的眉头越皱越紧。）</w:t>
      </w:r>
    </w:p>
    <w:p w14:paraId="01E4FF0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（低声念出）"勿进龙墟。切记。"——落款处不是人名，是一道用朱砂画的符咒。</w:t>
      </w:r>
    </w:p>
    <w:p w14:paraId="0B392EC2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（他抬头看向庭院中你们几位弟子。）</w:t>
      </w:r>
    </w:p>
    <w:p w14:paraId="7CDEBE19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你们知道这道符咒是哪个门派的吗？</w:t>
      </w:r>
    </w:p>
    <w:p w14:paraId="207A3950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玩家选项①（知识判定）：</w:t>
      </w:r>
      <w:r>
        <w:rPr>
          <w:rFonts w:ascii="宋体" w:hAnsi="宋体" w:eastAsia="宋体"/>
          <w:b w:val="0"/>
          <w:sz w:val="22"/>
        </w:rPr>
        <w:t>这是万象谷的"封门符"。万象谷弟子离谷远行时，会在门上画此符以示"平安归来"。</w:t>
      </w:r>
    </w:p>
    <w:p w14:paraId="6C7D96DF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看起来像是道家的符，但具体哪个门派看不出来。</w:t>
      </w:r>
    </w:p>
    <w:p w14:paraId="29CCBA1D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不认识。</w:t>
      </w:r>
    </w:p>
    <w:p w14:paraId="66937613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【若选①（正确）】</w:t>
      </w:r>
    </w:p>
    <w:p w14:paraId="3CA3B3B6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（陆九渊看了你一眼，目光中有一丝赞许。）</w:t>
      </w:r>
    </w:p>
    <w:p w14:paraId="5ECEC6E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你认得万象谷的符？……好。那就说明这封信确实出自万象谷。可万象谷封谷百年，从不与外界通信——这次破例送信，说明事情比我们想象的要严重得多。</w:t>
      </w:r>
    </w:p>
    <w:p w14:paraId="3C3415FF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【若选②或③】</w:t>
      </w:r>
    </w:p>
    <w:p w14:paraId="4CD8C4B9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这是万象谷的"封门符"。万象谷弟子出谷远行时会在门上画此符。我年轻时见过一次——那已经是三十年前的事了。</w:t>
      </w:r>
    </w:p>
    <w:p w14:paraId="0AC4BDA4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（他将信纸翻到背面。）</w:t>
      </w:r>
    </w:p>
    <w:p w14:paraId="6E1DBD3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背面还有一行字，用极细的笔写的："送信的人，是观星台的人。"</w:t>
      </w:r>
    </w:p>
    <w:p w14:paraId="1108D07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（他沉默良久。）</w:t>
      </w:r>
    </w:p>
    <w:p w14:paraId="02A30B4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观星台——万象谷的核心。他们为什么要送这封信给我们？</w:t>
      </w:r>
    </w:p>
    <w:p w14:paraId="582CBA57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（他转向你。）</w:t>
      </w:r>
    </w:p>
    <w:p w14:paraId="08D4771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你带两个同门，即刻启程去昆仑。不是为了龙墟里的东西——是为了查清楚，万象谷到底在怕什么。</w:t>
      </w:r>
    </w:p>
    <w:p w14:paraId="0BF8DF06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（他将信折好放入袖中。）</w:t>
      </w:r>
    </w:p>
    <w:p w14:paraId="427B727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到了昆仑山脚，先到龙门驿落脚。那里人多眼杂，也最好打探消息。送信人的尸体——书院已经派人收殓了，就停在青城山脚的柳家镇。你下山时顺路去看看，也许能找到什么线索。</w:t>
      </w:r>
    </w:p>
    <w:p w14:paraId="20B2034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送信人是怎么死的？</w:t>
      </w:r>
    </w:p>
    <w:p w14:paraId="7275EA0E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（目光沉了沉）身无外伤，不像被杀的。但仵作说——他的魂魄像是被什么东西抽走了。你到了就知道了。</w:t>
      </w:r>
    </w:p>
    <w:p w14:paraId="4F07F359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【第一幕：青城山脚·柳家镇·灵堂】</w:t>
      </w:r>
    </w:p>
    <w:p w14:paraId="0FFB2575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柳家镇是一座靠山而建的小镇。镇口停着一口薄棺，棺材尚未封盖。死者是个中年人，面色青灰，双手交叠放在胸前，手中攥着一本封皮破损的笔记。旁边站着两名铁笔山庄的弟子，正在低声交谈。</w:t>
      </w:r>
    </w:p>
    <w:p w14:paraId="01DAB36E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【铁笔山庄弟子·甲】</w:t>
      </w:r>
      <w:r>
        <w:rPr>
          <w:rFonts w:ascii="楷体" w:hAnsi="楷体" w:eastAsia="楷体"/>
          <w:b w:val="0"/>
          <w:sz w:val="22"/>
        </w:rPr>
        <w:t>（看到你走近，拱手行礼）阁下是浩然书院的人？陆山长已经派人传话了——说你们会来查看遗物。</w:t>
      </w:r>
    </w:p>
    <w:p w14:paraId="45F6AA5F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（他侧身让出位置。）</w:t>
      </w:r>
    </w:p>
    <w:p w14:paraId="5F4A939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【铁笔山庄弟子·甲】</w:t>
      </w:r>
      <w:r>
        <w:rPr>
          <w:rFonts w:ascii="楷体" w:hAnsi="楷体" w:eastAsia="楷体"/>
          <w:b w:val="0"/>
          <w:sz w:val="22"/>
        </w:rPr>
        <w:t>死者叫柳三变，是我们铁笔山庄的记名弟子。半月前他独自去了昆仑山，说是要"采集江湖轶闻"——回来之后就疯了。三天前，他在这座镇子里拦住了那个送信人，说了几句话，然后送信人死了，柳三变也倒下了。</w:t>
      </w:r>
    </w:p>
    <w:p w14:paraId="6B83B8C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他说的什么？</w:t>
      </w:r>
    </w:p>
    <w:p w14:paraId="338B9969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【铁笔山庄弟子·甲】</w:t>
      </w:r>
      <w:r>
        <w:rPr>
          <w:rFonts w:ascii="楷体" w:hAnsi="楷体" w:eastAsia="楷体"/>
          <w:b w:val="0"/>
          <w:sz w:val="22"/>
        </w:rPr>
        <w:t>（神色复杂）他反复说同一句话——"龙不是被封印的，龙是守门的。"</w:t>
      </w:r>
    </w:p>
    <w:p w14:paraId="605C733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（玩家走近棺材，看向死者柳三变。他手中那本笔记封皮磨损严重，明显被反复翻阅过。）</w:t>
      </w:r>
    </w:p>
    <w:p w14:paraId="70362A69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这本笔记——我能看看吗？</w:t>
      </w:r>
    </w:p>
    <w:p w14:paraId="67E44D2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【铁笔山庄弟子·甲】</w:t>
      </w:r>
      <w:r>
        <w:rPr>
          <w:rFonts w:ascii="楷体" w:hAnsi="楷体" w:eastAsia="楷体"/>
          <w:b w:val="0"/>
          <w:sz w:val="22"/>
        </w:rPr>
        <w:t>请便。我们看过了，里面大多是一些昆仑山周边的见闻记录。但有一页被撕掉了。</w:t>
      </w:r>
    </w:p>
    <w:p w14:paraId="364AF774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（玩家拿起笔记翻阅。前十几页都是普通的见闻记录——某地出了什么奇闻、某门派弟子发生了什么争执。到了笔记的后半部分，笔迹突然变得潦草急促。）</w:t>
      </w:r>
    </w:p>
    <w:p w14:paraId="26EABEBD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【系统】笔记中有一页写着："鼎落处不是地方，是一个门。门上有刻字：墟尽则灵醒。下面还有一行，被磨掉了。"——你注意到这一页的边缘有撕痕，后面被撕掉了至少三页。</w:t>
      </w:r>
    </w:p>
    <w:p w14:paraId="633C02B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被撕掉的内容——你们有线索吗？</w:t>
      </w:r>
    </w:p>
    <w:p w14:paraId="508F79E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【铁笔山庄弟子·甲】</w:t>
      </w:r>
      <w:r>
        <w:rPr>
          <w:rFonts w:ascii="楷体" w:hAnsi="楷体" w:eastAsia="楷体"/>
          <w:b w:val="0"/>
          <w:sz w:val="22"/>
        </w:rPr>
        <w:t>（摇头）柳师弟的东西我们不敢随意翻动，怕损坏了什么线索。但他在临终前说过一句话——"夹层里有地图"。</w:t>
      </w:r>
    </w:p>
    <w:p w14:paraId="1952073B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玩家检查笔记封皮。翻到封皮背面时，发现边缘有一处轻微的鼓包。用匕首沿封皮边缘轻划，封皮内侧露出一张薄纸。纸上画着一幅手绘地图，标注了昆仑山脉深处一处无名山谷，旁边写着三个小字："鼎落处"。）</w:t>
      </w:r>
    </w:p>
    <w:p w14:paraId="0B1436C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……鼎落处。北邙之役最后一尊龙鼎失落的地方。</w:t>
      </w:r>
    </w:p>
    <w:p w14:paraId="06733D18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（将地图与笔记收好。）</w:t>
      </w:r>
    </w:p>
    <w:p w14:paraId="10676836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【系统】获得道具："柳三变的遗物笔记" + "手绘地图·鼎落处"</w:t>
      </w:r>
    </w:p>
    <w:p w14:paraId="4BB75E86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【第二幕：龙门驿·茶馆打探】</w:t>
      </w:r>
    </w:p>
    <w:p w14:paraId="604C245C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龙门驿的茶馆"龙门茶肆"内，老板娘红娘子正在柜台后拨弄算盘。你寻了个靠窗的位置坐下，点了一壶茶，向周围的茶客打听送信人的事。</w:t>
      </w:r>
    </w:p>
    <w:p w14:paraId="089093A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【茶馆老板】</w:t>
      </w:r>
      <w:r>
        <w:rPr>
          <w:rFonts w:ascii="楷体" w:hAnsi="楷体" w:eastAsia="楷体"/>
          <w:b w:val="0"/>
          <w:sz w:val="22"/>
        </w:rPr>
        <w:t>（送茶时低声说）你是浩然书院来的？打听送信人的事？</w:t>
      </w:r>
    </w:p>
    <w:p w14:paraId="2AF202C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你怎么知道？</w:t>
      </w:r>
    </w:p>
    <w:p w14:paraId="6734238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【茶馆老板】</w:t>
      </w:r>
      <w:r>
        <w:rPr>
          <w:rFonts w:ascii="楷体" w:hAnsi="楷体" w:eastAsia="楷体"/>
          <w:b w:val="0"/>
          <w:sz w:val="22"/>
        </w:rPr>
        <w:t>（擦着桌子）那个送信人死之前，在我这儿坐了一个时辰。他一直在等一个人——等的人没来。他临走前问了我一句话："浩然书院怎么走？"我说青城山。他就走了。第二天——他的尸体在镇外被发现了。</w:t>
      </w:r>
    </w:p>
    <w:p w14:paraId="2D3B84A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他等的人是谁？</w:t>
      </w:r>
    </w:p>
    <w:p w14:paraId="6EE4E6B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【茶馆老板】</w:t>
      </w:r>
      <w:r>
        <w:rPr>
          <w:rFonts w:ascii="楷体" w:hAnsi="楷体" w:eastAsia="楷体"/>
          <w:b w:val="0"/>
          <w:sz w:val="22"/>
        </w:rPr>
        <w:t>（左右看看，压低声音）我没看清正脸，但那人穿了一身灰道袍。他们隔桌坐着，中间隔了三个空位。那个穿灰道袍的人说了一句话——声音很轻，但我当时正在旁边擦桌子，听见了。</w:t>
      </w:r>
    </w:p>
    <w:p w14:paraId="5D09116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他说什么？</w:t>
      </w:r>
    </w:p>
    <w:p w14:paraId="28935D39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【茶馆老板】</w:t>
      </w:r>
      <w:r>
        <w:rPr>
          <w:rFonts w:ascii="楷体" w:hAnsi="楷体" w:eastAsia="楷体"/>
          <w:b w:val="0"/>
          <w:sz w:val="22"/>
        </w:rPr>
        <w:t>他说——"告诉陆山长，苏镜辞欠他的人情，这次还了。"</w:t>
      </w:r>
    </w:p>
    <w:p w14:paraId="77701AE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（心中一动）苏镜辞——万象谷谷主。他欠过陆山长的人情？</w:t>
      </w:r>
    </w:p>
    <w:p w14:paraId="750DDBE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【茶馆老板】</w:t>
      </w:r>
      <w:r>
        <w:rPr>
          <w:rFonts w:ascii="楷体" w:hAnsi="楷体" w:eastAsia="楷体"/>
          <w:b w:val="0"/>
          <w:sz w:val="22"/>
        </w:rPr>
        <w:t>那我就不知道了。但那个送信人听完这句话，就站起来走了。他走的时候……脸色很难看。像是被人说中了什么心事。</w:t>
      </w:r>
    </w:p>
    <w:p w14:paraId="409FDFD1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【第三幕：寄信与选择】</w:t>
      </w:r>
    </w:p>
    <w:p w14:paraId="7FA545A5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你在龙门驿安顿下来后，整理目前掌握的线索：</w:t>
      </w:r>
    </w:p>
    <w:p w14:paraId="7EED74FF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① 万象谷封谷百年却破例送出一封警告信，落款是苏镜辞的符咒</w:t>
      </w:r>
    </w:p>
    <w:p w14:paraId="30E669B3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② 送信人无外伤而死，"魂魄像是被抽走"</w:t>
      </w:r>
    </w:p>
    <w:p w14:paraId="1792FD94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③ 柳三变从昆仑回来后发疯，反复说"龙不是被封印的，龙是守门的"</w:t>
      </w:r>
    </w:p>
    <w:p w14:paraId="2A8244BF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④ 柳三变的笔记中藏着一张地图——"鼎落处"</w:t>
      </w:r>
    </w:p>
    <w:p w14:paraId="04A4A15F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⑤ 苏镜辞欠陆九渊一个人情</w:t>
      </w:r>
    </w:p>
    <w:p w14:paraId="52C9C649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【系统】此时触发选择：</w:t>
      </w:r>
    </w:p>
    <w:p w14:paraId="6C8708CB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追查万象谷的警告。苏镜辞不是无故示警的人。（偏向"封存"立场）</w:t>
      </w:r>
    </w:p>
    <w:p w14:paraId="1CAEC60D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前往鼎落处。真相在地下，不在警告里。（偏向"开启"立场）</w:t>
      </w:r>
    </w:p>
    <w:p w14:paraId="4945F8FB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两边都查。先近后远。（需要更多的游戏时间，但可获得更完整的线索）</w:t>
      </w:r>
    </w:p>
    <w:p w14:paraId="1896A6B4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【若选①】</w:t>
      </w:r>
    </w:p>
    <w:p w14:paraId="5503022E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【系统】你决定先查清苏镜辞的警告背后的原因。你写了一封信送回浩然书院，请陆山长详述"苏镜辞欠他的人情"是怎么回事。信件将在三天后得到回复。</w:t>
      </w:r>
    </w:p>
    <w:p w14:paraId="7BE2C596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【系统】（等待期内，玩家可进行其他支线活动。）</w:t>
      </w:r>
    </w:p>
    <w:p w14:paraId="1B0AD442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【后续】陆九渊回信——"三十年前，苏镜辞在浩然书院借读三年，名为求学，实为避祸。他的师父在龙墟中看到了某种不可描述之物，自尽之前让苏镜辞离开万象谷避一避。他选择了浩然书院。我护了他三年。"</w:t>
      </w:r>
    </w:p>
    <w:p w14:paraId="2208C011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【系统】获得关键情报："苏镜辞的师父·龙墟中看到不可描述之物"</w:t>
      </w:r>
    </w:p>
    <w:p w14:paraId="1261FA74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【若选②】</w:t>
      </w:r>
    </w:p>
    <w:p w14:paraId="0ED99468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【系统】你决定直接前往鼎落处。地图上标注的位置在昆仑山脉深处——距离这里约三天的路程。你备好了干粮和水，独自向山中进发。</w:t>
      </w:r>
    </w:p>
    <w:p w14:paraId="026FE6CE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【系统】（触发地宫探索剧情——见支线"铁笔遗言"第二环完整展开）</w:t>
      </w:r>
    </w:p>
    <w:p w14:paraId="45E63531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【本章核心选择汇总】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6A82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11FF1EA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选择节点</w:t>
            </w:r>
          </w:p>
        </w:tc>
        <w:tc>
          <w:tcPr>
            <w:tcW w:w="2882" w:type="dxa"/>
          </w:tcPr>
          <w:p w14:paraId="1D5BDA8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选项</w:t>
            </w:r>
          </w:p>
        </w:tc>
        <w:tc>
          <w:tcPr>
            <w:tcW w:w="2882" w:type="dxa"/>
          </w:tcPr>
          <w:p w14:paraId="23C1A0B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</w:tr>
      <w:tr w14:paraId="5385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4E7D9C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认出万象谷符咒</w:t>
            </w:r>
          </w:p>
        </w:tc>
        <w:tc>
          <w:tcPr>
            <w:tcW w:w="2882" w:type="dxa"/>
          </w:tcPr>
          <w:p w14:paraId="6C14203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正确/错误/不知道</w:t>
            </w:r>
          </w:p>
        </w:tc>
        <w:tc>
          <w:tcPr>
            <w:tcW w:w="2882" w:type="dxa"/>
          </w:tcPr>
          <w:p w14:paraId="7D947AC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影响陆九渊对你的评价</w:t>
            </w:r>
          </w:p>
        </w:tc>
      </w:tr>
      <w:tr w14:paraId="1738D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FA0BAF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是否阅读柳三变笔记</w:t>
            </w:r>
          </w:p>
        </w:tc>
        <w:tc>
          <w:tcPr>
            <w:tcW w:w="2882" w:type="dxa"/>
          </w:tcPr>
          <w:p w14:paraId="35E46C9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w="2882" w:type="dxa"/>
          </w:tcPr>
          <w:p w14:paraId="5EE29F9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获得/错过"鼎落处"地图</w:t>
            </w:r>
          </w:p>
        </w:tc>
      </w:tr>
      <w:tr w14:paraId="1B7B7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1088D8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追踪方向</w:t>
            </w:r>
          </w:p>
        </w:tc>
        <w:tc>
          <w:tcPr>
            <w:tcW w:w="2882" w:type="dxa"/>
          </w:tcPr>
          <w:p w14:paraId="5170BA4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①追查警告/②去鼎落处/③两路并行</w:t>
            </w:r>
          </w:p>
        </w:tc>
        <w:tc>
          <w:tcPr>
            <w:tcW w:w="2882" w:type="dxa"/>
          </w:tcPr>
          <w:p w14:paraId="0685FE6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决定第二赛季初始立场偏向</w:t>
            </w:r>
          </w:p>
        </w:tc>
      </w:tr>
    </w:tbl>
    <w:p w14:paraId="2DFE42B8"/>
    <w:p w14:paraId="77DD987B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【第二赛季继承】</w:t>
      </w:r>
    </w:p>
    <w:p w14:paraId="696C97F9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若选择追查警告（封存偏向）：苏镜辞初始好感+20</w:t>
      </w:r>
    </w:p>
    <w:p w14:paraId="26CB6E03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若选择去鼎落处（开启偏向）：第二赛季获得"先行者"优势——已探索过鼎落处地图</w:t>
      </w:r>
    </w:p>
    <w:p w14:paraId="5B6BAEFE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（三）方外线·万象谷出身</w:t>
      </w:r>
    </w:p>
    <w:p w14:paraId="3786001B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【序幕：昆仑山·万象谷·观星台】</w:t>
      </w:r>
    </w:p>
    <w:p w14:paraId="776B9ED2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万象谷内四季如春，与外界的雪山严寒形成鲜明对比。观星台位于谷中最高处，台顶有一座青铜浑天仪。此刻，所有弟子都被召集到台下。谷主苏镜辞站在高台上，仰望夜空——那里有一颗星正在异常闪烁，明灭如同心跳。</w:t>
      </w:r>
    </w:p>
    <w:p w14:paraId="141DF16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（声音很轻，却传遍全场）龙吟已起。从今日起，万象谷封谷。任何人不得外出，不得与外界通信。违者——逐出师门。这是历代谷主的铁律，今日我苏镜辞在此重申。</w:t>
      </w:r>
    </w:p>
    <w:p w14:paraId="69A148E6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（台下一片寂静。没有人说话，但你能感觉到周围的师兄弟们都在交换不安的眼神。）</w:t>
      </w:r>
    </w:p>
    <w:p w14:paraId="36C0B0E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都回去吧。今晚开始，谷口结界由玄素门弟子全天轮值。没有我的手令——任何人不得进出。</w:t>
      </w:r>
    </w:p>
    <w:p w14:paraId="5700BE77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（他转身走下高台，消失在观星台后面的石阶上。人群散开。你也准备回自己的住处。）</w:t>
      </w:r>
    </w:p>
    <w:p w14:paraId="140E9C05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【第一幕：夜访·师兄/师姐的请求】</w:t>
      </w:r>
    </w:p>
    <w:p w14:paraId="1FF67865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入夜。你在自己的居所中整理白天听到的信息。门外传来轻微的叩击声——三长一短，是万象谷弟子间约定的暗号。你开门，是你的师兄/师姐（系统根据你的性别自动匹配对应）。</w:t>
      </w:r>
    </w:p>
    <w:p w14:paraId="73F273E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【师兄/师姐】</w:t>
      </w:r>
      <w:r>
        <w:rPr>
          <w:rFonts w:ascii="楷体" w:hAnsi="楷体" w:eastAsia="楷体"/>
          <w:b w:val="0"/>
          <w:sz w:val="22"/>
        </w:rPr>
        <w:t>（闪身进来，快速关上门）你还没睡？太好了。</w:t>
      </w:r>
    </w:p>
    <w:p w14:paraId="3749F7D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怎么了？</w:t>
      </w:r>
    </w:p>
    <w:p w14:paraId="4B623BDE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【师兄/师姐】</w:t>
      </w:r>
      <w:r>
        <w:rPr>
          <w:rFonts w:ascii="楷体" w:hAnsi="楷体" w:eastAsia="楷体"/>
          <w:b w:val="0"/>
          <w:sz w:val="22"/>
        </w:rPr>
        <w:t>（压低声音）谷主不对劲。我偷听到了他和观星台长老的对话——他说……"龙墟里的东西，快要醒了"。</w:t>
      </w:r>
    </w:p>
    <w:p w14:paraId="43600CE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快要醒了？什么意思？</w:t>
      </w:r>
    </w:p>
    <w:p w14:paraId="69705FA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【师兄/师姐】</w:t>
      </w:r>
      <w:r>
        <w:rPr>
          <w:rFonts w:ascii="楷体" w:hAnsi="楷体" w:eastAsia="楷体"/>
          <w:b w:val="0"/>
          <w:sz w:val="22"/>
        </w:rPr>
        <w:t>（摇头）我不知道。但长老说了一句让我更不安的话——"谷主，你还能撑多久？"苏谷主没有回答。</w:t>
      </w:r>
    </w:p>
    <w:p w14:paraId="74230B55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（她/他抓住你的手。）</w:t>
      </w:r>
    </w:p>
    <w:p w14:paraId="3892631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【师兄/师姐】</w:t>
      </w:r>
      <w:r>
        <w:rPr>
          <w:rFonts w:ascii="楷体" w:hAnsi="楷体" w:eastAsia="楷体"/>
          <w:b w:val="0"/>
          <w:sz w:val="22"/>
        </w:rPr>
        <w:t>你愿意替我去查一查吗？我不能离开——长老会注意到我。但你是新入谷的弟子，观星台的长老还不熟悉你的脸。如果你从密道出去……没有人会发现。</w:t>
      </w:r>
    </w:p>
    <w:p w14:paraId="7322C629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我去。你说密道在哪里？</w:t>
      </w:r>
    </w:p>
    <w:p w14:paraId="6D659CC1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封谷是谷主的命令。我们不能违抗。</w:t>
      </w:r>
    </w:p>
    <w:p w14:paraId="11D5AC83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……你为什么觉得需要瞒着谷主去查？</w:t>
      </w:r>
    </w:p>
    <w:p w14:paraId="12B4A78D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【若选①】</w:t>
      </w:r>
    </w:p>
    <w:p w14:paraId="2B115CB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【师兄/师姐】</w:t>
      </w:r>
      <w:r>
        <w:rPr>
          <w:rFonts w:ascii="楷体" w:hAnsi="楷体" w:eastAsia="楷体"/>
          <w:b w:val="0"/>
          <w:sz w:val="22"/>
        </w:rPr>
        <w:t>（眼睛一亮）谢谢你。密道入口在药王涧后面的瀑布后面——有一个被藤蔓遮住的洞口。那条路通向谷外的一处悬崖，下去就是昆仑山的山道。</w:t>
      </w:r>
    </w:p>
    <w:p w14:paraId="51FA00B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（她/他递给你一枚玉符。）</w:t>
      </w:r>
    </w:p>
    <w:p w14:paraId="2EBC033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【师兄/师姐】</w:t>
      </w:r>
      <w:r>
        <w:rPr>
          <w:rFonts w:ascii="楷体" w:hAnsi="楷体" w:eastAsia="楷体"/>
          <w:b w:val="0"/>
          <w:sz w:val="22"/>
        </w:rPr>
        <w:t>这是观星台的"星符"。如果遇到玄素门的人盘问，你就说你是观星台的弟子，奉命去谷口查看星象——他们不会为难你的。</w:t>
      </w:r>
    </w:p>
    <w:p w14:paraId="4B6D1739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（你接过星符，收好。）</w:t>
      </w:r>
    </w:p>
    <w:p w14:paraId="0EF5C865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【若选③】</w:t>
      </w:r>
    </w:p>
    <w:p w14:paraId="00D34F5A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【师兄/师姐】</w:t>
      </w:r>
      <w:r>
        <w:rPr>
          <w:rFonts w:ascii="楷体" w:hAnsi="楷体" w:eastAsia="楷体"/>
          <w:b w:val="0"/>
          <w:sz w:val="22"/>
        </w:rPr>
        <w:t>（沉默了片刻）……因为我听到谷主对长老说了另一句话——"如果龙墟里的东西出来了，万象谷会成为第一个被吞掉的地方。"谷主不让我们出谷——不是要保护我们，是他也不知道该怎么办。</w:t>
      </w:r>
    </w:p>
    <w:p w14:paraId="361B6DA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……那我更得去了。</w:t>
      </w:r>
    </w:p>
    <w:p w14:paraId="626ABE3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【师兄/师姐】</w:t>
      </w:r>
      <w:r>
        <w:rPr>
          <w:rFonts w:ascii="楷体" w:hAnsi="楷体" w:eastAsia="楷体"/>
          <w:b w:val="0"/>
          <w:sz w:val="22"/>
        </w:rPr>
        <w:t>（深深看了你一眼）小心。</w:t>
      </w:r>
    </w:p>
    <w:p w14:paraId="5DC7C754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【若选②（拒绝）】</w:t>
      </w:r>
    </w:p>
    <w:p w14:paraId="5D30E89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【师兄/师姐】</w:t>
      </w:r>
      <w:r>
        <w:rPr>
          <w:rFonts w:ascii="楷体" w:hAnsi="楷体" w:eastAsia="楷体"/>
          <w:b w:val="0"/>
          <w:sz w:val="22"/>
        </w:rPr>
        <w:t>（失望但理解）……你说得对。谷主封谷有他的道理。但我还是要去查——你不必跟来。如果我在外面出了事……请不要告诉任何人我找过你。</w:t>
      </w:r>
    </w:p>
    <w:p w14:paraId="1097A8E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（她/他转身离开。此路线玩家仍可选择"反悔"并从密道追出去。）</w:t>
      </w:r>
    </w:p>
    <w:p w14:paraId="01479842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【第二幕：密道·夜出万象谷】</w:t>
      </w:r>
    </w:p>
    <w:p w14:paraId="18A6EAB5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药王涧后的瀑布轰鸣不息。你拨开瀑布后方被藤蔓遮掩的洞口，侧身进入——密道狭窄但明显经过人工修整，地面上有旧脚印，说明不止一个人用过这条路。你沿着密道向下走了约两盏茶的时间，尽头是一处被巨石挡住的出口。用力推开巨石，外面是昆仑山的悬崖峭壁，一条小路蜿蜒通向山下。</w:t>
      </w:r>
    </w:p>
    <w:p w14:paraId="735424D2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【系统】【潜行关卡】</w:t>
      </w:r>
    </w:p>
    <w:p w14:paraId="0F6C9085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（你刚踏出密道洞口，听到上方传来人声——是玄素门的巡逻弟子。他们正在悬崖上方的山路上巡视。）</w:t>
      </w:r>
    </w:p>
    <w:p w14:paraId="6FBB99E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【玄素门弟子甲】</w:t>
      </w:r>
      <w:r>
        <w:rPr>
          <w:rFonts w:ascii="楷体" w:hAnsi="楷体" w:eastAsia="楷体"/>
          <w:b w:val="0"/>
          <w:sz w:val="22"/>
        </w:rPr>
        <w:t>谷主今天又站在观星台上看了一整夜的星——他以前不会这样的。</w:t>
      </w:r>
    </w:p>
    <w:p w14:paraId="0BBEC0E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【玄素门弟子乙】</w:t>
      </w:r>
      <w:r>
        <w:rPr>
          <w:rFonts w:ascii="楷体" w:hAnsi="楷体" w:eastAsia="楷体"/>
          <w:b w:val="0"/>
          <w:sz w:val="22"/>
        </w:rPr>
        <w:t>别议论谷主的事。专心巡你的逻。</w:t>
      </w:r>
    </w:p>
    <w:p w14:paraId="7EC4283F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（他们沿着山路向你的方向走来。）</w:t>
      </w:r>
    </w:p>
    <w:p w14:paraId="1239D11D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【系统】玄素门弟子正在接近。你需要躲藏或避让。左侧有一片灌木丛，右侧是一块突出的岩石。你选择躲到哪里？</w:t>
      </w:r>
    </w:p>
    <w:p w14:paraId="17B2EBD9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躲入左侧灌木丛（潜行判定：中，成功则完全隐藏）</w:t>
      </w:r>
    </w:p>
    <w:p w14:paraId="20F7563C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躲到右侧岩石后方（潜行判定：低，但有可能被看到衣角）</w:t>
      </w:r>
    </w:p>
    <w:p w14:paraId="40D1349B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不躲，迎面走上去，出示星符（说辞判定：需选择恰当的理由）</w:t>
      </w:r>
    </w:p>
    <w:p w14:paraId="3383FF67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【若选③且成功】</w:t>
      </w:r>
    </w:p>
    <w:p w14:paraId="17DA597D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（你从转角处走出，面带从容。巡逻弟子看到你，停下脚步。）</w:t>
      </w:r>
    </w:p>
    <w:p w14:paraId="72410AC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【玄素门弟子甲】</w:t>
      </w:r>
      <w:r>
        <w:rPr>
          <w:rFonts w:ascii="楷体" w:hAnsi="楷体" w:eastAsia="楷体"/>
          <w:b w:val="0"/>
          <w:sz w:val="22"/>
        </w:rPr>
        <w:t>……你是观星台的弟子？这么晚了怎么在这里？</w:t>
      </w:r>
    </w:p>
    <w:p w14:paraId="17AFD09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谷主让我去谷口观察星象变化。他说龙吟之后天象可能会有异常，需要连续记录。</w:t>
      </w:r>
    </w:p>
    <w:p w14:paraId="4F5DA6C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【玄素门弟子甲】</w:t>
      </w:r>
      <w:r>
        <w:rPr>
          <w:rFonts w:ascii="楷体" w:hAnsi="楷体" w:eastAsia="楷体"/>
          <w:b w:val="0"/>
          <w:sz w:val="22"/>
        </w:rPr>
        <w:t>（打量了你几眼，看了看你腰间的星符）……星符是真的。好吧，你过去吧。但是——</w:t>
      </w:r>
    </w:p>
    <w:p w14:paraId="38ECC1C0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（他指着你来的方向。）</w:t>
      </w:r>
    </w:p>
    <w:p w14:paraId="2D89453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【玄素门弟子甲】</w:t>
      </w:r>
      <w:r>
        <w:rPr>
          <w:rFonts w:ascii="楷体" w:hAnsi="楷体" w:eastAsia="楷体"/>
          <w:b w:val="0"/>
          <w:sz w:val="22"/>
        </w:rPr>
        <w:t>那边是药王涧的方向。你怎么从那边过来的？</w:t>
      </w:r>
    </w:p>
    <w:p w14:paraId="7BBDF0F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我抄了近路。药王涧后面的山道下去有一段捷径。</w:t>
      </w:r>
    </w:p>
    <w:p w14:paraId="1235C3A7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（玄素门弟子甲犹豫了一下，最终让开了路。）</w:t>
      </w:r>
    </w:p>
    <w:p w14:paraId="514460E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【玄素门弟子甲】</w:t>
      </w:r>
      <w:r>
        <w:rPr>
          <w:rFonts w:ascii="楷体" w:hAnsi="楷体" w:eastAsia="楷体"/>
          <w:b w:val="0"/>
          <w:sz w:val="22"/>
        </w:rPr>
        <w:t>……走吧。但下次别从那边走——那边的山道不稳，有塌方。</w:t>
      </w:r>
    </w:p>
    <w:p w14:paraId="57687AB3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（你通过盘查。）</w:t>
      </w:r>
    </w:p>
    <w:p w14:paraId="35F621B3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【若潜行失败被抓】</w:t>
      </w:r>
    </w:p>
    <w:p w14:paraId="5AEFF4BE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（你被玄素门弟子从灌木丛中拽出。）</w:t>
      </w:r>
    </w:p>
    <w:p w14:paraId="1D5F01F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【玄素门弟子甲】</w:t>
      </w:r>
      <w:r>
        <w:rPr>
          <w:rFonts w:ascii="楷体" w:hAnsi="楷体" w:eastAsia="楷体"/>
          <w:b w:val="0"/>
          <w:sz w:val="22"/>
        </w:rPr>
        <w:t>……你在这躲什么？</w:t>
      </w:r>
    </w:p>
    <w:p w14:paraId="3FD3399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……</w:t>
      </w:r>
    </w:p>
    <w:p w14:paraId="1399921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【玄素门弟子甲】</w:t>
      </w:r>
      <w:r>
        <w:rPr>
          <w:rFonts w:ascii="楷体" w:hAnsi="楷体" w:eastAsia="楷体"/>
          <w:b w:val="0"/>
          <w:sz w:val="22"/>
        </w:rPr>
        <w:t>（看到你腰间的星符，但神色怀疑）观星台的人半夜三更躲在灌木丛里？你知道封谷令是什么时候发布的吗？你需要跟我去见公孙门主。</w:t>
      </w:r>
    </w:p>
    <w:p w14:paraId="0CF35728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【系统】被带到玄素门门主公孙玄面前——触发特殊剧情，公孙玄会问你来意。若玩家坦陈是受师兄/师姐所托出谷查探，公孙玄沉默后放行，但警告："谷主做的一切都有他的道理。你不要只听一面之词。"</w:t>
      </w:r>
    </w:p>
    <w:p w14:paraId="68D4E6F3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【第三幕：龙门驿·陈悬的卦摊】</w:t>
      </w:r>
    </w:p>
    <w:p w14:paraId="13AF4313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你成功出谷后，沿着昆仑山道前行一日，抵达了龙门驿。这是一个混杂着各路势力的集镇，到处都是生面孔。你正在街上行走，忽然注意到一个不起眼的角落——一面破旧的布幡上画着观星台的标志，但被人用墨涂掉了一半，只留下一个半圆的星弧。幡下坐着一个穿灰衣的中年人，面前摆着一副龟甲和几枚铜钱。</w:t>
      </w:r>
    </w:p>
    <w:p w14:paraId="091F5C3D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（那人看到你腰间的万象谷令牌，微微眯起眼睛。）</w:t>
      </w:r>
    </w:p>
    <w:p w14:paraId="7B7A6E6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【卦摊主人】</w:t>
      </w:r>
      <w:r>
        <w:rPr>
          <w:rFonts w:ascii="楷体" w:hAnsi="楷体" w:eastAsia="楷体"/>
          <w:b w:val="0"/>
          <w:sz w:val="22"/>
        </w:rPr>
        <w:t>……万象谷的人？呵。你是第一个从那个笼子里跳出来的。</w:t>
      </w:r>
    </w:p>
    <w:p w14:paraId="1AFBAD3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你是谁？你的幡上是观星台的标志。</w:t>
      </w:r>
    </w:p>
    <w:p w14:paraId="577081A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【卦摊主人】</w:t>
      </w:r>
      <w:r>
        <w:rPr>
          <w:rFonts w:ascii="楷体" w:hAnsi="楷体" w:eastAsia="楷体"/>
          <w:b w:val="0"/>
          <w:sz w:val="22"/>
        </w:rPr>
        <w:t>（咧嘴一笑，露出一个没有笑意的笑容）我叫陈悬。观星台的——前弟子。你如果不认识我，说明你在谷里的辈分还不够老。来，坐下。我给你算一卦。</w:t>
      </w:r>
    </w:p>
    <w:p w14:paraId="62FA21B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我不算命。</w:t>
      </w:r>
    </w:p>
    <w:p w14:paraId="7A0ACCE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【陈悬】</w:t>
      </w:r>
      <w:r>
        <w:rPr>
          <w:rFonts w:ascii="楷体" w:hAnsi="楷体" w:eastAsia="楷体"/>
          <w:b w:val="0"/>
          <w:sz w:val="22"/>
        </w:rPr>
        <w:t>你不算我也要给你算。因为你的命格——已经被龙墟盯上了。</w:t>
      </w:r>
    </w:p>
    <w:p w14:paraId="7578C952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（他不由分说地将龟甲和铜钱推到你面前。）</w:t>
      </w:r>
    </w:p>
    <w:p w14:paraId="319A529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【陈悬】</w:t>
      </w:r>
      <w:r>
        <w:rPr>
          <w:rFonts w:ascii="楷体" w:hAnsi="楷体" w:eastAsia="楷体"/>
          <w:b w:val="0"/>
          <w:sz w:val="22"/>
        </w:rPr>
        <w:t>摇一摇。</w:t>
      </w:r>
    </w:p>
    <w:p w14:paraId="2398E97D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【系统】系统出现互动提示：点击摇动龟甲。</w:t>
      </w:r>
    </w:p>
    <w:p w14:paraId="736ACBD9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（铜钱落下。三枚全部正面朝上——但其中一枚的边缘有一道细微的裂纹。）</w:t>
      </w:r>
    </w:p>
    <w:p w14:paraId="3E7CF97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【陈悬】</w:t>
      </w:r>
      <w:r>
        <w:rPr>
          <w:rFonts w:ascii="楷体" w:hAnsi="楷体" w:eastAsia="楷体"/>
          <w:b w:val="0"/>
          <w:sz w:val="22"/>
        </w:rPr>
        <w:t>（盯着卦象，笑容慢慢消失）……乾卦。天。但你这枚裂纹的铜钱——表示"天有裂隙"。</w:t>
      </w:r>
    </w:p>
    <w:p w14:paraId="46A99A17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（他抬头看着你，眼神比刚才认真了许多。）</w:t>
      </w:r>
    </w:p>
    <w:p w14:paraId="08D8B88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【陈悬】</w:t>
      </w:r>
      <w:r>
        <w:rPr>
          <w:rFonts w:ascii="楷体" w:hAnsi="楷体" w:eastAsia="楷体"/>
          <w:b w:val="0"/>
          <w:sz w:val="22"/>
        </w:rPr>
        <w:t>你的命格很奇怪——你与龙墟有缘，但不是福，是债。你前世欠了龙墟一样东西，这辈子是来还的。</w:t>
      </w:r>
    </w:p>
    <w:p w14:paraId="018C207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欠了什么？</w:t>
      </w:r>
    </w:p>
    <w:p w14:paraId="451FE0B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【陈悬】</w:t>
      </w:r>
      <w:r>
        <w:rPr>
          <w:rFonts w:ascii="楷体" w:hAnsi="楷体" w:eastAsia="楷体"/>
          <w:b w:val="0"/>
          <w:sz w:val="22"/>
        </w:rPr>
        <w:t>（摇头）天机不可尽泄。但我可以给你一样东西——百年前的星象记录。北邙之役那一夜的星象，全在上面了。你自己看，自己悟。</w:t>
      </w:r>
    </w:p>
    <w:p w14:paraId="7E18C3E2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（他从摊底摸出一卷泛黄的星图，递到你手中。）</w:t>
      </w:r>
    </w:p>
    <w:p w14:paraId="7FC714F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【陈悬】</w:t>
      </w:r>
      <w:r>
        <w:rPr>
          <w:rFonts w:ascii="楷体" w:hAnsi="楷体" w:eastAsia="楷体"/>
          <w:b w:val="0"/>
          <w:sz w:val="22"/>
        </w:rPr>
        <w:t>你看了之后，如果想找我聊，我就在龙门驿住——直到你回来。不过我建议你快一点。因为——</w:t>
      </w:r>
    </w:p>
    <w:p w14:paraId="5C1F3785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（他看了一眼远处昆仑山的方向。）</w:t>
      </w:r>
    </w:p>
    <w:p w14:paraId="67449F4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【陈悬】</w:t>
      </w:r>
      <w:r>
        <w:rPr>
          <w:rFonts w:ascii="楷体" w:hAnsi="楷体" w:eastAsia="楷体"/>
          <w:b w:val="0"/>
          <w:sz w:val="22"/>
        </w:rPr>
        <w:t>龙墟的"声音"，越来越响了。</w:t>
      </w:r>
    </w:p>
    <w:p w14:paraId="12FA908C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【第四幕：星图与选择】</w:t>
      </w:r>
    </w:p>
    <w:p w14:paraId="7D8493E2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你在客栈中打开陈悬的星图。画面是一整片夜空，标注了数百颗星辰。其中一颗星用红圈标出，旁边写着——"北邙之役夜·亥时三刻·龙墟正上方出现"。你对照当前夜空中的龙墟方向——同一位置确实有一颗暗星，但比星图上记录的要暗淡得多。</w:t>
      </w:r>
    </w:p>
    <w:p w14:paraId="58B9DB15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【系统】你翻到星图背面。附注写着："此星于北邙之夜初现。此后百年间，共现九次。每现一次，间隔约十一年。最近一次出现——大梁二百年，龙吟响时。"</w:t>
      </w:r>
    </w:p>
    <w:p w14:paraId="7CFE9256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（你合上星图。你意识到：这颗星每次出现都对应一次龙吟事件。九次出现——对应九尊龙鼎？）</w:t>
      </w:r>
    </w:p>
    <w:p w14:paraId="44EE3AE8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【系统】触发推理选择题：</w:t>
      </w:r>
    </w:p>
    <w:p w14:paraId="1FBE03DE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玩家："这颗星和龙鼎的关系是……"</w:t>
      </w:r>
    </w:p>
    <w:p w14:paraId="780A5A73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A：</w:t>
      </w:r>
      <w:r>
        <w:rPr>
          <w:rFonts w:ascii="宋体" w:hAnsi="宋体" w:eastAsia="宋体"/>
          <w:b w:val="0"/>
          <w:sz w:val="22"/>
        </w:rPr>
        <w:t>"这颗星是龙墟的标记，标注了它的位置。"（×）</w:t>
      </w:r>
    </w:p>
    <w:p w14:paraId="3F66C3CA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B：</w:t>
      </w:r>
      <w:r>
        <w:rPr>
          <w:rFonts w:ascii="宋体" w:hAnsi="宋体" w:eastAsia="宋体"/>
          <w:b w:val="0"/>
          <w:sz w:val="22"/>
        </w:rPr>
        <w:t>"这颗星是封印的力量凝聚而成的幻影。九次出现对应九尊龙鼎的裂痕。"（√）</w:t>
      </w:r>
    </w:p>
    <w:p w14:paraId="7094B185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C：</w:t>
      </w:r>
      <w:r>
        <w:rPr>
          <w:rFonts w:ascii="宋体" w:hAnsi="宋体" w:eastAsia="宋体"/>
          <w:b w:val="0"/>
          <w:sz w:val="22"/>
        </w:rPr>
        <w:t>"这颗星是龙魂的碎片，每一片对应一尊鼎。"（×）</w:t>
      </w:r>
    </w:p>
    <w:p w14:paraId="50276F41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【正确选择B后的系统反馈】</w:t>
      </w:r>
    </w:p>
    <w:p w14:paraId="1441E1B7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你的脑海中一道闪电划过——你明白了。九尊龙鼎，每一尊碎裂时都会释放出气息。这些气息凝结成龙墟上方的那颗暗星。九星齐聚——意味着九鼎已经全部裂开了。</w:t>
      </w:r>
    </w:p>
    <w:p w14:paraId="51659643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【系统】获得关键情报："九星异象·封印裂隙说"</w:t>
      </w:r>
    </w:p>
    <w:p w14:paraId="6EA960CA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【本章核心选择汇总】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1697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85C628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选择节点</w:t>
            </w:r>
          </w:p>
        </w:tc>
        <w:tc>
          <w:tcPr>
            <w:tcW w:w="2882" w:type="dxa"/>
          </w:tcPr>
          <w:p w14:paraId="046F9B1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选项</w:t>
            </w:r>
          </w:p>
        </w:tc>
        <w:tc>
          <w:tcPr>
            <w:tcW w:w="2882" w:type="dxa"/>
          </w:tcPr>
          <w:p w14:paraId="0F57CAAD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</w:tr>
      <w:tr w14:paraId="575A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A24629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是否接受师兄/师姐的请求</w:t>
            </w:r>
          </w:p>
        </w:tc>
        <w:tc>
          <w:tcPr>
            <w:tcW w:w="2882" w:type="dxa"/>
          </w:tcPr>
          <w:p w14:paraId="67DCA03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去/留</w:t>
            </w:r>
          </w:p>
        </w:tc>
        <w:tc>
          <w:tcPr>
            <w:tcW w:w="2882" w:type="dxa"/>
          </w:tcPr>
          <w:p w14:paraId="4E1491A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决定是否出谷探索</w:t>
            </w:r>
          </w:p>
        </w:tc>
      </w:tr>
      <w:tr w14:paraId="062F5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41A789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遭遇巡逻弟子的应对</w:t>
            </w:r>
          </w:p>
        </w:tc>
        <w:tc>
          <w:tcPr>
            <w:tcW w:w="2882" w:type="dxa"/>
          </w:tcPr>
          <w:p w14:paraId="66A1334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躲灌木/躲岩石/迎面出示星符</w:t>
            </w:r>
          </w:p>
        </w:tc>
        <w:tc>
          <w:tcPr>
            <w:tcW w:w="2882" w:type="dxa"/>
          </w:tcPr>
          <w:p w14:paraId="408EAE7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影响万象谷内部声望</w:t>
            </w:r>
          </w:p>
        </w:tc>
      </w:tr>
      <w:tr w14:paraId="60F77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5A6502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与陈悬的互动</w:t>
            </w:r>
          </w:p>
        </w:tc>
        <w:tc>
          <w:tcPr>
            <w:tcW w:w="2882" w:type="dxa"/>
          </w:tcPr>
          <w:p w14:paraId="1E8F644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接受占卜/拒绝</w:t>
            </w:r>
          </w:p>
        </w:tc>
        <w:tc>
          <w:tcPr>
            <w:tcW w:w="2882" w:type="dxa"/>
          </w:tcPr>
          <w:p w14:paraId="439C2E2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拒绝则无法获得星图</w:t>
            </w:r>
          </w:p>
        </w:tc>
      </w:tr>
      <w:tr w14:paraId="570A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1C365D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星图推理</w:t>
            </w:r>
          </w:p>
        </w:tc>
        <w:tc>
          <w:tcPr>
            <w:tcW w:w="2882" w:type="dxa"/>
          </w:tcPr>
          <w:p w14:paraId="6137724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正确/错误</w:t>
            </w:r>
          </w:p>
        </w:tc>
        <w:tc>
          <w:tcPr>
            <w:tcW w:w="2882" w:type="dxa"/>
          </w:tcPr>
          <w:p w14:paraId="5E53FF2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正确获得关键情报</w:t>
            </w:r>
          </w:p>
        </w:tc>
      </w:tr>
    </w:tbl>
    <w:p w14:paraId="5D376ECD"/>
    <w:p w14:paraId="293AB780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【第二赛季继承】</w:t>
      </w:r>
    </w:p>
    <w:p w14:paraId="3B68F48D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若成功出谷并与陈悬建立关系：陈悬第二赛季会主动联系你</w:t>
      </w:r>
    </w:p>
    <w:p w14:paraId="0CF7ADD6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若解开了"九星对应九鼎"：第二赛季初始龙语解读等级+1</w:t>
      </w:r>
    </w:p>
    <w:p w14:paraId="2CB351FD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若被玄素门弟子抓住并见了公孙玄：公孙玄第二赛季会成为你的"潜在盟友"</w:t>
      </w:r>
    </w:p>
    <w:p w14:paraId="2FDAC25B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（四）方外线·浮云观出身</w:t>
      </w:r>
    </w:p>
    <w:p w14:paraId="00B24634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【序幕：昆仑山·浮云观·山门广场】</w:t>
      </w:r>
    </w:p>
    <w:p w14:paraId="29210DC5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浮云观建在昆仑山腰的一处平台上，是距离龙墟最近的修道之地。清晨的山风裹着雪粒扑来。观主凌云子站在广场边缘，背负双手，眺望着远方一道狭长的山谷——那里雾气翻涌，即使是白天也看不清谷底。</w:t>
      </w:r>
    </w:p>
    <w:p w14:paraId="048F438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【凌云子（没有回头，声音被风吹散）】</w:t>
      </w:r>
      <w:r>
        <w:rPr>
          <w:rFonts w:ascii="楷体" w:hAnsi="楷体" w:eastAsia="楷体"/>
          <w:b w:val="0"/>
          <w:sz w:val="22"/>
        </w:rPr>
        <w:t>你听——今天又响了。</w:t>
      </w:r>
    </w:p>
    <w:p w14:paraId="613BA91C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（果然，从山谷深处传来一声低沉的嗡鸣。像是大地在叹气。你脚下的石板都跟着微微震动。）</w:t>
      </w:r>
    </w:p>
    <w:p w14:paraId="5B71154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浮云观在这里守了两百年。两百年间，这种声音我听过三次。第一次是我师父还在的时候，他说——"龙醒了"。第二次是我四十岁那年，地动山摇，龙门驿的百姓逃了一半。第三次就是现在。</w:t>
      </w:r>
    </w:p>
    <w:p w14:paraId="4EA3680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（他终于转过身来，目光平静地落在你身上。）</w:t>
      </w:r>
    </w:p>
    <w:p w14:paraId="34B8752A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龙墟入口就在那道山谷下面。但谁都不知道怎么进去——或者说，谁都不敢进去。朝廷的人在山谷外面扎了营，江湖的人在龙门驿吵成一团，万象谷封了山门装聋作哑。</w:t>
      </w:r>
    </w:p>
    <w:p w14:paraId="1107EFBE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（他向你走来，在你面前停下。）</w:t>
      </w:r>
    </w:p>
    <w:p w14:paraId="4057260A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我需要你下山去龙门驿。去听、去看、去问。然后把你知道的一切带回来。我们不站任何一边——朝廷也好、万象谷也好、江湖侠客也好。谁想把龙墟变成私产，谁就是浮云观的敌人。</w:t>
      </w:r>
    </w:p>
    <w:p w14:paraId="2426843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师父觉得谁会先动手？</w:t>
      </w:r>
    </w:p>
    <w:p w14:paraId="4506842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（露出一个意味不明的笑容）都会。只是时间问题。你去吧——记住，山下的人说什么，你信三分即可。剩下的七分，靠你自己去验证。</w:t>
      </w:r>
    </w:p>
    <w:p w14:paraId="5C84A577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【第一幕：龙门驿·三股势力】</w:t>
      </w:r>
    </w:p>
    <w:p w14:paraId="58A74430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你抵达龙门驿。这座集镇比浮云观所在的山区热闹十倍不止。集市上随处可见佩刀带剑的人，茶馆里坐满了各种口音的江湖客。你很快注意到三股明显的势力——他们的穿着、行动方式和目标各不相同。</w:t>
      </w:r>
    </w:p>
    <w:p w14:paraId="2EB5EB7A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【势力一：镇龙司的暗桩】</w:t>
      </w:r>
    </w:p>
    <w:p w14:paraId="64B99A71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一个装扮成商贩的中年人正在向路人兜售"昆仑山矿产图"。但你注意到他的靴子是镇龙司特制的皮靴——鞋底纹路与普通商贩完全不同。他每隔一段时间会瞥向龙门驿西面的方向，像是在等什么人。</w:t>
      </w:r>
    </w:p>
    <w:p w14:paraId="3718C670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【势力二：四海盟的联络人】</w:t>
      </w:r>
    </w:p>
    <w:p w14:paraId="56D0E2CB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茶馆"龙门茶肆"的老板娘红娘子，一边拨弄算盘一边跟各个桌子的茶客搭话。她的目光在人群中快速扫过，像是在清点谁来了、谁没来。她的柜台底下露出一角卷起的纸——是江湖势力的传讯密函。</w:t>
      </w:r>
    </w:p>
    <w:p w14:paraId="77631A8F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【势力三：金刚院的武僧】</w:t>
      </w:r>
    </w:p>
    <w:p w14:paraId="180D7684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一群身穿灰色僧袍的武僧在镇口的茶棚下休息。他们手中拿的不是佛珠，而是粗大的降魔杵。领头的武僧正用一块布擦拭杵身上的血迹——像是刚经过一场战斗。</w:t>
      </w:r>
    </w:p>
    <w:p w14:paraId="36D89905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【系统】触发选择：你决定先接触哪一方？</w:t>
      </w:r>
    </w:p>
    <w:p w14:paraId="0B5938F6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先去镇龙司暗桩那边探探。（偏向朝廷情报）</w:t>
      </w:r>
    </w:p>
    <w:p w14:paraId="77BCEF9E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先去茶馆找红娘子。（偏向江湖情报）</w:t>
      </w:r>
    </w:p>
    <w:p w14:paraId="2A00C535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先去茶棚找金刚院武僧。（偏向释教情报）</w:t>
      </w:r>
    </w:p>
    <w:p w14:paraId="73002E5D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【若选①】</w:t>
      </w:r>
    </w:p>
    <w:p w14:paraId="79721376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（你走到那个商贩的摊位前，装作看矿产图。）</w:t>
      </w:r>
    </w:p>
    <w:p w14:paraId="6280BA6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【商贩】</w:t>
      </w:r>
      <w:r>
        <w:rPr>
          <w:rFonts w:ascii="楷体" w:hAnsi="楷体" w:eastAsia="楷体"/>
          <w:b w:val="0"/>
          <w:sz w:val="22"/>
        </w:rPr>
        <w:t>（低声，目不斜视）浮云观的？还是四海盟的？</w:t>
      </w:r>
    </w:p>
    <w:p w14:paraId="24E81DD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浮云观。</w:t>
      </w:r>
    </w:p>
    <w:p w14:paraId="06759BB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【商贩】</w:t>
      </w:r>
      <w:r>
        <w:rPr>
          <w:rFonts w:ascii="楷体" w:hAnsi="楷体" w:eastAsia="楷体"/>
          <w:b w:val="0"/>
          <w:sz w:val="22"/>
        </w:rPr>
        <w:t>……敢来我摊子上打招呼的浮云观弟子，你倒是头一个。你想问什么？</w:t>
      </w:r>
    </w:p>
    <w:p w14:paraId="1B5DE49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镇龙司在龙门驿布了多少人？</w:t>
      </w:r>
    </w:p>
    <w:p w14:paraId="53A4CF9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【商贩】</w:t>
      </w:r>
      <w:r>
        <w:rPr>
          <w:rFonts w:ascii="楷体" w:hAnsi="楷体" w:eastAsia="楷体"/>
          <w:b w:val="0"/>
          <w:sz w:val="22"/>
        </w:rPr>
        <w:t>（冷笑）这我不能告诉你。但我能告诉你一件事——镇龙司的主力不在龙门驿。他们在西边的铅矿洞里。如果你真想查，往西走三里，有一处废弃的矿洞。但我不建议你今晚去。</w:t>
      </w:r>
    </w:p>
    <w:p w14:paraId="0B9CBE2C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【系统】获得线索："镇龙司据点·铅矿洞"</w:t>
      </w:r>
    </w:p>
    <w:p w14:paraId="6B8F4F6F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【若选②】</w:t>
      </w:r>
    </w:p>
    <w:p w14:paraId="1FD28A8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（你走进茶馆，在柜台前坐下。）</w:t>
      </w:r>
    </w:p>
    <w:p w14:paraId="03E82EE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【红娘子】</w:t>
      </w:r>
      <w:r>
        <w:rPr>
          <w:rFonts w:ascii="楷体" w:hAnsi="楷体" w:eastAsia="楷体"/>
          <w:b w:val="0"/>
          <w:sz w:val="22"/>
        </w:rPr>
        <w:t>（抬眼看了你一眼）小道士？浮云观的？</w:t>
      </w:r>
    </w:p>
    <w:p w14:paraId="6D1E1B7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是的。</w:t>
      </w:r>
    </w:p>
    <w:p w14:paraId="3732730E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【红娘子】</w:t>
      </w:r>
      <w:r>
        <w:rPr>
          <w:rFonts w:ascii="楷体" w:hAnsi="楷体" w:eastAsia="楷体"/>
          <w:b w:val="0"/>
          <w:sz w:val="22"/>
        </w:rPr>
        <w:t>（推过来一杯茶）浮云观的人很少下山。你们观主终于憋不住要动手了？</w:t>
      </w:r>
    </w:p>
    <w:p w14:paraId="71DCB01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观主只是让我来听听各方的声音。</w:t>
      </w:r>
    </w:p>
    <w:p w14:paraId="1107EDA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【红娘子】</w:t>
      </w:r>
      <w:r>
        <w:rPr>
          <w:rFonts w:ascii="楷体" w:hAnsi="楷体" w:eastAsia="楷体"/>
          <w:b w:val="0"/>
          <w:sz w:val="22"/>
        </w:rPr>
        <w:t>（轻笑一声）听可以。但听完别急着站队。龙墟的事——不是一天两天能清的。</w:t>
      </w:r>
    </w:p>
    <w:p w14:paraId="4A279DAC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【系统】获得线索："红娘子的中立建议"</w:t>
      </w:r>
    </w:p>
    <w:p w14:paraId="768DBC0C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【若选③】</w:t>
      </w:r>
    </w:p>
    <w:p w14:paraId="469E817D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（你走向茶棚。领头的武僧抬头看你。）</w:t>
      </w:r>
    </w:p>
    <w:p w14:paraId="4A375F4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【武僧】</w:t>
      </w:r>
      <w:r>
        <w:rPr>
          <w:rFonts w:ascii="楷体" w:hAnsi="楷体" w:eastAsia="楷体"/>
          <w:b w:val="0"/>
          <w:sz w:val="22"/>
        </w:rPr>
        <w:t>施主是浮云观的道长？</w:t>
      </w:r>
    </w:p>
    <w:p w14:paraId="7B07A9B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是的。我看到你们……有血迹。</w:t>
      </w:r>
    </w:p>
    <w:p w14:paraId="3CD3AD9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【武僧】</w:t>
      </w:r>
      <w:r>
        <w:rPr>
          <w:rFonts w:ascii="楷体" w:hAnsi="楷体" w:eastAsia="楷体"/>
          <w:b w:val="0"/>
          <w:sz w:val="22"/>
        </w:rPr>
        <w:t>（低头看了看降魔杵上的血渍）是狼的。被墟气蚀了心的狼——昨晚攻击了镇外的一户人家。我们杀了五头。</w:t>
      </w:r>
    </w:p>
    <w:p w14:paraId="78A1221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这里常有被墟气蚀心的野兽？</w:t>
      </w:r>
    </w:p>
    <w:p w14:paraId="1345425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【武僧】</w:t>
      </w:r>
      <w:r>
        <w:rPr>
          <w:rFonts w:ascii="楷体" w:hAnsi="楷体" w:eastAsia="楷体"/>
          <w:b w:val="0"/>
          <w:sz w:val="22"/>
        </w:rPr>
        <w:t>越来越多了。龙吟响一次，野兽就疯一批。我们金刚院派了二十个人来——不是来抢龙墟的。是来守住这些野兽不伤人的。</w:t>
      </w:r>
    </w:p>
    <w:p w14:paraId="457A313D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【系统】获得线索："金刚院的真实任务·镇守野兽"</w:t>
      </w:r>
    </w:p>
    <w:p w14:paraId="6780F27A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【第二幕：龙吟图谱】</w:t>
      </w:r>
    </w:p>
    <w:p w14:paraId="75557033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你在龙门驿周围连续调查了三天。你走遍了周边能走到的每一个角落——东边的山坡、西边的溪谷、北边的密林、南边的山道。每到一个地方，你就停下来静听。</w:t>
      </w:r>
    </w:p>
    <w:p w14:paraId="4D0529A7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【系统】你注意到一个规律——龙吟并非均匀传播。有些地方你能清晰听到龙吟的声音，有些地方则完全寂静。你在地图上标注了这些地点，将它们连起来……</w:t>
      </w:r>
    </w:p>
    <w:p w14:paraId="773DAB80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【系统】【地图绘制环节】系统显示一张龙门驿周边地图，有10个点位标注了"有龙吟"或"无龙吟"。玩家需要将这些点连成线。</w:t>
      </w:r>
    </w:p>
    <w:p w14:paraId="6B80CB57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【系统】正确答案：所有"有龙吟"的点连成一条弧线——指向万象谷的方向。</w:t>
      </w:r>
    </w:p>
    <w:p w14:paraId="2080003F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【系统】系统反馈：</w:t>
      </w:r>
    </w:p>
    <w:p w14:paraId="79A7AEC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（看着地图，皱起眉头）……所有能听到龙吟的地方，连起来之后——都指向同一个方向。万象谷。龙吟的源头不在龙墟？不——龙吟是从地底传上来的。万象谷下面是地脉的通道。龙吟是从地底传上来的，而万象谷……就建在龙墟的上方？</w:t>
      </w:r>
    </w:p>
    <w:p w14:paraId="7175B777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【系统】获得关键情报："龙吟图谱·源头指向万象谷"</w:t>
      </w:r>
    </w:p>
    <w:p w14:paraId="147286C9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【第三幕：返山·凌云子的评价】</w:t>
      </w:r>
    </w:p>
    <w:p w14:paraId="72190390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你带着三天的情报返回浮云观。凌云子仍然站在山门广场上，像是从未离开过。</w:t>
      </w:r>
    </w:p>
    <w:p w14:paraId="7B8BD2D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你回来了。说说看——山下的人在做什么？</w:t>
      </w:r>
    </w:p>
    <w:p w14:paraId="62B73846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【系统】玩家可以选择汇报以下情报之一，或全部汇报。</w:t>
      </w:r>
    </w:p>
    <w:p w14:paraId="7EAD3463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A：</w:t>
      </w:r>
      <w:r>
        <w:rPr>
          <w:rFonts w:ascii="宋体" w:hAnsi="宋体" w:eastAsia="宋体"/>
          <w:b w:val="0"/>
          <w:sz w:val="22"/>
        </w:rPr>
        <w:t>"镇龙司的据点——在西边的铅矿洞里。"</w:t>
      </w:r>
    </w:p>
    <w:p w14:paraId="01150184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B：</w:t>
      </w:r>
      <w:r>
        <w:rPr>
          <w:rFonts w:ascii="宋体" w:hAnsi="宋体" w:eastAsia="宋体"/>
          <w:b w:val="0"/>
          <w:sz w:val="22"/>
        </w:rPr>
        <w:t>"龙门驿茶馆的红娘子——她建议我不要急着站队。"</w:t>
      </w:r>
    </w:p>
    <w:p w14:paraId="26337CBF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C：</w:t>
      </w:r>
      <w:r>
        <w:rPr>
          <w:rFonts w:ascii="宋体" w:hAnsi="宋体" w:eastAsia="宋体"/>
          <w:b w:val="0"/>
          <w:sz w:val="22"/>
        </w:rPr>
        <w:t>"金刚院的武僧——他们在镇守被墟气侵蚀的野兽。"</w:t>
      </w:r>
    </w:p>
    <w:p w14:paraId="6D834B21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D（关键情报）：</w:t>
      </w:r>
      <w:r>
        <w:rPr>
          <w:rFonts w:ascii="宋体" w:hAnsi="宋体" w:eastAsia="宋体"/>
          <w:b w:val="0"/>
          <w:sz w:val="22"/>
        </w:rPr>
        <w:t>"我发现龙吟的声源不在龙墟——在万象谷的地下。"</w:t>
      </w:r>
    </w:p>
    <w:p w14:paraId="6DD0278B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【若选D（关键情报）】</w:t>
      </w:r>
    </w:p>
    <w:p w14:paraId="1BF3375C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（凌云子第一次露出了惊讶的表情。他沉默了很久。）</w:t>
      </w:r>
    </w:p>
    <w:p w14:paraId="168671E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……你发现了这个？万象谷建在龙墟上方——苏镜辞从来没有承认过这一点。</w:t>
      </w:r>
    </w:p>
    <w:p w14:paraId="5F0B748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他不承认，是因为不想让人知道？</w:t>
      </w:r>
    </w:p>
    <w:p w14:paraId="72419BCA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（长叹一声）不是不想让人知道。是不想让别人知道——他守的不是一个秘密。他守的是一扇门。门在他脚下，他一步都不能离开。</w:t>
      </w:r>
    </w:p>
    <w:p w14:paraId="5C7024C6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（他看向远方，目光深远。）</w:t>
      </w:r>
    </w:p>
    <w:p w14:paraId="375D451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你还发现什么了？镇龙司的据点、红娘子的态度、金刚院的真实任务——这些都有用。但你发现的"龙吟声源"，是这一整件事的钥匙。</w:t>
      </w:r>
    </w:p>
    <w:p w14:paraId="360CD881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【本章核心选择汇总】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C65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21DDEE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选择节点</w:t>
            </w:r>
          </w:p>
        </w:tc>
        <w:tc>
          <w:tcPr>
            <w:tcW w:w="2882" w:type="dxa"/>
          </w:tcPr>
          <w:p w14:paraId="5707591D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选项</w:t>
            </w:r>
          </w:p>
        </w:tc>
        <w:tc>
          <w:tcPr>
            <w:tcW w:w="2882" w:type="dxa"/>
          </w:tcPr>
          <w:p w14:paraId="487A6BDE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</w:tr>
      <w:tr w14:paraId="5575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CDCCD5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下山后先接触哪方势力</w:t>
            </w:r>
          </w:p>
        </w:tc>
        <w:tc>
          <w:tcPr>
            <w:tcW w:w="2882" w:type="dxa"/>
          </w:tcPr>
          <w:p w14:paraId="571244B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镇龙司/四海盟/金刚院</w:t>
            </w:r>
          </w:p>
        </w:tc>
        <w:tc>
          <w:tcPr>
            <w:tcW w:w="2882" w:type="dxa"/>
          </w:tcPr>
          <w:p w14:paraId="2E71ED5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决定初始情报侧重</w:t>
            </w:r>
          </w:p>
        </w:tc>
      </w:tr>
      <w:tr w14:paraId="66378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BE2E9B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龙吟图谱绘制</w:t>
            </w:r>
          </w:p>
        </w:tc>
        <w:tc>
          <w:tcPr>
            <w:tcW w:w="2882" w:type="dxa"/>
          </w:tcPr>
          <w:p w14:paraId="0C2B1A6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正确/错误连线</w:t>
            </w:r>
          </w:p>
        </w:tc>
        <w:tc>
          <w:tcPr>
            <w:tcW w:w="2882" w:type="dxa"/>
          </w:tcPr>
          <w:p w14:paraId="18237CA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正确获得关键情报</w:t>
            </w:r>
          </w:p>
        </w:tc>
      </w:tr>
      <w:tr w14:paraId="4875E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123419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返山后汇报顺序</w:t>
            </w:r>
          </w:p>
        </w:tc>
        <w:tc>
          <w:tcPr>
            <w:tcW w:w="2882" w:type="dxa"/>
          </w:tcPr>
          <w:p w14:paraId="5784789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选择汇报哪些情报</w:t>
            </w:r>
          </w:p>
        </w:tc>
        <w:tc>
          <w:tcPr>
            <w:tcW w:w="2882" w:type="dxa"/>
          </w:tcPr>
          <w:p w14:paraId="78ACBED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决定凌云子对你的评价方向</w:t>
            </w:r>
          </w:p>
        </w:tc>
      </w:tr>
    </w:tbl>
    <w:p w14:paraId="6776F1C8"/>
    <w:p w14:paraId="6C7282EF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【第二赛季继承】</w:t>
      </w:r>
    </w:p>
    <w:p w14:paraId="5E4D62F4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若正确绘制了龙吟图谱并发现"声源在万象谷地下"：第二赛季解锁"地脉追踪"能力</w:t>
      </w:r>
    </w:p>
    <w:p w14:paraId="3E7DB7BD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若先接触了镇龙司暗桩：第二赛季朝廷声望初始+10</w:t>
      </w:r>
    </w:p>
    <w:p w14:paraId="25B43A0D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若先接触了红娘子：第二赛季江湖声望初始+10</w:t>
      </w:r>
    </w:p>
    <w:p w14:paraId="5E6118FA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若先接触了金刚院：第二赛季释教声望初始+10</w:t>
      </w:r>
    </w:p>
    <w:p w14:paraId="7CA49626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若保持中立立场汇报所有情报：第二赛季可解锁"独立抉择"选项</w:t>
      </w:r>
    </w:p>
    <w:p w14:paraId="1FBE0825">
      <w:r>
        <w:br w:type="page"/>
      </w:r>
    </w:p>
    <w:p w14:paraId="289C265F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三、第二章：阵营·三教分立（第3-6周）</w:t>
      </w:r>
    </w:p>
    <w:p w14:paraId="5408EE1E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（一）通用主线一：寻找儒教信物「春秋笔」</w:t>
      </w:r>
    </w:p>
    <w:p w14:paraId="414FCE00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【第一幕：昆仑集市·黑市】</w:t>
      </w:r>
    </w:p>
    <w:p w14:paraId="34644530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昆仑集市位于龙门驿以北半日路程的山谷中，是一个不受任何势力管辖的灰色地带。这里出售的东西从兵器、药材到情报、人脉，无所不有。你根据赵四提供的情报——春秋笔在运往昆仑途中被截击后流落至此——来到集市寻找线索。</w:t>
      </w:r>
    </w:p>
    <w:p w14:paraId="18686370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你走在集市中，两旁是各种摊位。一个卖旧书卷的摊主正在向一名客人展示一卷破损的帛书。</w:t>
      </w:r>
    </w:p>
    <w:p w14:paraId="6AEB75BD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【系统】你注意到那卷帛书的装帧方式——卷轴两端用的是翰林门特制的"青玉轴"。那不是普通书卷。</w:t>
      </w:r>
    </w:p>
    <w:p w14:paraId="296F9B9F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（你走向摊位。）</w:t>
      </w:r>
    </w:p>
    <w:p w14:paraId="28DF150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【摊主】</w:t>
      </w:r>
      <w:r>
        <w:rPr>
          <w:rFonts w:ascii="楷体" w:hAnsi="楷体" w:eastAsia="楷体"/>
          <w:b w:val="0"/>
          <w:sz w:val="22"/>
        </w:rPr>
        <w:t>客官想看什么？我这儿有昆仑山周边各门派的地图、星象图、还有——</w:t>
      </w:r>
    </w:p>
    <w:p w14:paraId="546692A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（你指了指他手中的帛书。）那卷帛书。我能看看吗？</w:t>
      </w:r>
    </w:p>
    <w:p w14:paraId="00D425C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【摊主】</w:t>
      </w:r>
      <w:r>
        <w:rPr>
          <w:rFonts w:ascii="楷体" w:hAnsi="楷体" w:eastAsia="楷体"/>
          <w:b w:val="0"/>
          <w:sz w:val="22"/>
        </w:rPr>
        <w:t>（警觉地缩回手）这不是卖的。这是别人寄放在我这儿的。</w:t>
      </w:r>
    </w:p>
    <w:p w14:paraId="609E8E8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寄放的人——是不是穿黑衣，腰上挂着一枚玉佩？</w:t>
      </w:r>
    </w:p>
    <w:p w14:paraId="325970C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【摊主】</w:t>
      </w:r>
      <w:r>
        <w:rPr>
          <w:rFonts w:ascii="楷体" w:hAnsi="楷体" w:eastAsia="楷体"/>
          <w:b w:val="0"/>
          <w:sz w:val="22"/>
        </w:rPr>
        <w:t>（面色微变）……你认识他？他说三天后会来取。你是什么人？</w:t>
      </w:r>
    </w:p>
    <w:p w14:paraId="124FFF7B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我是来买这支笔的。不管对方出什么价，我加倍。</w:t>
      </w:r>
    </w:p>
    <w:p w14:paraId="3721ECB9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我是镇龙司的人。这支笔是朝廷之物。</w:t>
      </w:r>
    </w:p>
    <w:p w14:paraId="0E38A505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我不买笔。我来问一句——这支笔能写出什么？</w:t>
      </w:r>
    </w:p>
    <w:p w14:paraId="32D22034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【若选①】</w:t>
      </w:r>
    </w:p>
    <w:p w14:paraId="35117E6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【摊主】</w:t>
      </w:r>
      <w:r>
        <w:rPr>
          <w:rFonts w:ascii="楷体" w:hAnsi="楷体" w:eastAsia="楷体"/>
          <w:b w:val="0"/>
          <w:sz w:val="22"/>
        </w:rPr>
        <w:t>（上下打量你）……你知道这是什么东西吗？这支笔——买主说了，任何人不准碰。你想买，得先过他那一关。</w:t>
      </w:r>
    </w:p>
    <w:p w14:paraId="78EB30D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他在哪？</w:t>
      </w:r>
    </w:p>
    <w:p w14:paraId="58A4CEFE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【摊主】</w:t>
      </w:r>
      <w:r>
        <w:rPr>
          <w:rFonts w:ascii="楷体" w:hAnsi="楷体" w:eastAsia="楷体"/>
          <w:b w:val="0"/>
          <w:sz w:val="22"/>
        </w:rPr>
        <w:t>他说三天后来取。但如果你真想见他——他今晚会在这条街的尽头，一家叫"今夜无眠"的酒肆里等人。你去找他吧。</w:t>
      </w:r>
    </w:p>
    <w:p w14:paraId="1E4E7B64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【系统】获得线索："黑衣人今晚在今夜无眠酒肆"</w:t>
      </w:r>
    </w:p>
    <w:p w14:paraId="1934E711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【若选②】</w:t>
      </w:r>
    </w:p>
    <w:p w14:paraId="4FB3033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【摊主】</w:t>
      </w:r>
      <w:r>
        <w:rPr>
          <w:rFonts w:ascii="楷体" w:hAnsi="楷体" w:eastAsia="楷体"/>
          <w:b w:val="0"/>
          <w:sz w:val="22"/>
        </w:rPr>
        <w:t>（脸色更加难看了）镇龙司的人？你们的人已经来过一次了。三天前，一队穿灰衣的人来这里翻了个底朝天——把半个集市都掀了。你们到底想干什么？</w:t>
      </w:r>
    </w:p>
    <w:p w14:paraId="1B569DD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灰衣人？不是我的人。</w:t>
      </w:r>
    </w:p>
    <w:p w14:paraId="3C8920C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【摊主】</w:t>
      </w:r>
      <w:r>
        <w:rPr>
          <w:rFonts w:ascii="楷体" w:hAnsi="楷体" w:eastAsia="楷体"/>
          <w:b w:val="0"/>
          <w:sz w:val="22"/>
        </w:rPr>
        <w:t>（狐疑地看着你）……那你去"今夜无眠"酒肆等着吧。今晚有人会来取这支笔。</w:t>
      </w:r>
    </w:p>
    <w:p w14:paraId="06A83A04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【系统】获得线索："影子部队三天前也来过此处"</w:t>
      </w:r>
    </w:p>
    <w:p w14:paraId="5CD477A6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【若选③】</w:t>
      </w:r>
    </w:p>
    <w:p w14:paraId="5DD6C54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【摊主】</w:t>
      </w:r>
      <w:r>
        <w:rPr>
          <w:rFonts w:ascii="楷体" w:hAnsi="楷体" w:eastAsia="楷体"/>
          <w:b w:val="0"/>
          <w:sz w:val="22"/>
        </w:rPr>
        <w:t>写出什么？这就是一支笔啊。</w:t>
      </w:r>
    </w:p>
    <w:p w14:paraId="32E1FC9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我听说——它是至圣写《春秋》的那支笔。但它能写出的不止是《春秋》。</w:t>
      </w:r>
    </w:p>
    <w:p w14:paraId="72BC409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【摊主】</w:t>
      </w:r>
      <w:r>
        <w:rPr>
          <w:rFonts w:ascii="楷体" w:hAnsi="楷体" w:eastAsia="楷体"/>
          <w:b w:val="0"/>
          <w:sz w:val="22"/>
        </w:rPr>
        <w:t>（沉默了片刻，压低声音）……你说得对。寄放这支笔的人，跟我说过一句话——"这支笔能写出被藏起来的文字"。我不知道是什么意思。但他今晚会在"今夜无眠"酒肆等人。你自己去问他吧。</w:t>
      </w:r>
    </w:p>
    <w:p w14:paraId="5A7492BE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【第二幕：酒肆·黑衣人】</w:t>
      </w:r>
    </w:p>
    <w:p w14:paraId="148CBE31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"今夜无眠"酒肆在集市尽头，门口挂着两盏昏黄的灯笼。你推门进去时，里面只有一桌客人——一个穿黑衣、戴斗笠的人，桌上放着一只长条形的木匣。听到门响，黑衣人抬头。</w:t>
      </w:r>
    </w:p>
    <w:p w14:paraId="1232000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【黑衣人】</w:t>
      </w:r>
      <w:r>
        <w:rPr>
          <w:rFonts w:ascii="楷体" w:hAnsi="楷体" w:eastAsia="楷体"/>
          <w:b w:val="0"/>
          <w:sz w:val="22"/>
        </w:rPr>
        <w:t>（声音隔着斗笠的纱帘传出来，听不出男女）你来了。比我想象中早。</w:t>
      </w:r>
    </w:p>
    <w:p w14:paraId="15D3583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你认识我？</w:t>
      </w:r>
    </w:p>
    <w:p w14:paraId="30A49A0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【黑衣人】</w:t>
      </w:r>
      <w:r>
        <w:rPr>
          <w:rFonts w:ascii="楷体" w:hAnsi="楷体" w:eastAsia="楷体"/>
          <w:b w:val="0"/>
          <w:sz w:val="22"/>
        </w:rPr>
        <w:t>不认识。但我知道会有人来找这支笔。至圣的春秋笔——三教信物之一，怎么可能没人想要？</w:t>
      </w:r>
    </w:p>
    <w:p w14:paraId="0002366A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（黑衣人将木匣打开一线。里面透出微光——是一支以青玉为笔管、笔毫泛着柔和光泽的笔。）</w:t>
      </w:r>
    </w:p>
    <w:p w14:paraId="32B9C5F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【黑衣人】</w:t>
      </w:r>
      <w:r>
        <w:rPr>
          <w:rFonts w:ascii="楷体" w:hAnsi="楷体" w:eastAsia="楷体"/>
          <w:b w:val="0"/>
          <w:sz w:val="22"/>
        </w:rPr>
        <w:t>你知不知道这支笔的来历？</w:t>
      </w:r>
    </w:p>
    <w:p w14:paraId="2BFA3D1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至圣用它写了《春秋》。</w:t>
      </w:r>
    </w:p>
    <w:p w14:paraId="5C6DC17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【黑衣人】</w:t>
      </w:r>
      <w:r>
        <w:rPr>
          <w:rFonts w:ascii="楷体" w:hAnsi="楷体" w:eastAsia="楷体"/>
          <w:b w:val="0"/>
          <w:sz w:val="22"/>
        </w:rPr>
        <w:t>（发出一声低沉的笑）那是后人编的。至圣确实写过《春秋》——但《春秋》用的是另一支普通的笔。这支笔，是用来写《春秋》之外的"另一部书"的。那部书没有被传下来——因为它记载的是三教联手封印某物的真相。</w:t>
      </w:r>
    </w:p>
    <w:p w14:paraId="634A2E85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（黑衣人合上木匣。）</w:t>
      </w:r>
    </w:p>
    <w:p w14:paraId="4D83912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【黑衣人】</w:t>
      </w:r>
      <w:r>
        <w:rPr>
          <w:rFonts w:ascii="楷体" w:hAnsi="楷体" w:eastAsia="楷体"/>
          <w:b w:val="0"/>
          <w:sz w:val="22"/>
        </w:rPr>
        <w:t>这支笔我要带回万象谷。如果你想要它，先回答我一个问题——你觉得当年三教联手封印龙墟，是对的，还是错的？</w:t>
      </w:r>
    </w:p>
    <w:p w14:paraId="7F730A33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是对的。不封印，天下早就乱了。</w:t>
      </w:r>
    </w:p>
    <w:p w14:paraId="4F519415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是错的。封印只是把问题留给了后人。</w:t>
      </w:r>
    </w:p>
    <w:p w14:paraId="56B3E67A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我不知道。但我想看了那部书再做判断。</w:t>
      </w:r>
    </w:p>
    <w:p w14:paraId="2F8EBF71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【若选③】</w:t>
      </w:r>
    </w:p>
    <w:p w14:paraId="4D716228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（黑衣人沉默了一下。）</w:t>
      </w:r>
    </w:p>
    <w:p w14:paraId="09AD5959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【黑衣人】</w:t>
      </w:r>
      <w:r>
        <w:rPr>
          <w:rFonts w:ascii="楷体" w:hAnsi="楷体" w:eastAsia="楷体"/>
          <w:b w:val="0"/>
          <w:sz w:val="22"/>
        </w:rPr>
        <w:t>……你倒是诚实。很多人都装作自己知道答案。你说"想看了再做判断"——这是百年间第一个让我觉得"也许可以谈一谈"的回答。</w:t>
      </w:r>
    </w:p>
    <w:p w14:paraId="5CAF28A4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（黑衣人站起身来。）</w:t>
      </w:r>
    </w:p>
    <w:p w14:paraId="7155A8D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【黑衣人】</w:t>
      </w:r>
      <w:r>
        <w:rPr>
          <w:rFonts w:ascii="楷体" w:hAnsi="楷体" w:eastAsia="楷体"/>
          <w:b w:val="0"/>
          <w:sz w:val="22"/>
        </w:rPr>
        <w:t>我是万象谷玄素门的人。这支笔我会带回谷中。如果你真的想看到那部书——你就来万象谷找我。我叫……算了，你来了自然会知道。</w:t>
      </w:r>
    </w:p>
    <w:p w14:paraId="31570C94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（黑衣人转身走向后门。）</w:t>
      </w:r>
    </w:p>
    <w:p w14:paraId="5FFE93D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等等——如果我抢呢？</w:t>
      </w:r>
    </w:p>
    <w:p w14:paraId="5B36C11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【黑衣人】</w:t>
      </w:r>
      <w:r>
        <w:rPr>
          <w:rFonts w:ascii="楷体" w:hAnsi="楷体" w:eastAsia="楷体"/>
          <w:b w:val="0"/>
          <w:sz w:val="22"/>
        </w:rPr>
        <w:t>（停步，没有回头）你可以试试。但我劝你不要——你身上有伤，右臂的旧伤还没好利索。你不是我的对手。</w:t>
      </w:r>
    </w:p>
    <w:p w14:paraId="3EB70185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（你愣了一下——你是三天前在凉州受的伤，这个人怎么知道？）</w:t>
      </w:r>
    </w:p>
    <w:p w14:paraId="2D454DD0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（黑衣人推门离去。）</w:t>
      </w:r>
    </w:p>
    <w:p w14:paraId="2C071A63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【系统】此时触发选择：</w:t>
      </w:r>
    </w:p>
    <w:p w14:paraId="35EDFAC6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玩家："……这个人知道我的伤。他一直在观察我。"</w:t>
      </w:r>
    </w:p>
    <w:p w14:paraId="4698D55F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A：</w:t>
      </w:r>
      <w:r>
        <w:rPr>
          <w:rFonts w:ascii="宋体" w:hAnsi="宋体" w:eastAsia="宋体"/>
          <w:b w:val="0"/>
          <w:sz w:val="22"/>
        </w:rPr>
        <w:t>"追出去，强行抢回春秋笔。"（触发战斗，难度极高）</w:t>
      </w:r>
    </w:p>
    <w:p w14:paraId="023A6985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B：</w:t>
      </w:r>
      <w:r>
        <w:rPr>
          <w:rFonts w:ascii="宋体" w:hAnsi="宋体" w:eastAsia="宋体"/>
          <w:b w:val="0"/>
          <w:sz w:val="22"/>
        </w:rPr>
        <w:t>"不追了。按他说的，去万象谷找他。"（触发"交涉及进入万象谷"路线）</w:t>
      </w:r>
    </w:p>
    <w:p w14:paraId="33F2DF52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C：</w:t>
      </w:r>
      <w:r>
        <w:rPr>
          <w:rFonts w:ascii="宋体" w:hAnsi="宋体" w:eastAsia="宋体"/>
          <w:b w:val="0"/>
          <w:sz w:val="22"/>
        </w:rPr>
        <w:t>"先回龙门驿查一查玄素门最近为什么频繁出谷。"（触发调查支线）</w:t>
      </w:r>
    </w:p>
    <w:p w14:paraId="4E2F33BD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【若选A（强抢）】</w:t>
      </w:r>
    </w:p>
    <w:p w14:paraId="4AB0AF33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（你追出后门，黑衣人已经站在巷口，像是预料到你会追出来。）</w:t>
      </w:r>
    </w:p>
    <w:p w14:paraId="02205B5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【黑衣人】</w:t>
      </w:r>
      <w:r>
        <w:rPr>
          <w:rFonts w:ascii="楷体" w:hAnsi="楷体" w:eastAsia="楷体"/>
          <w:b w:val="0"/>
          <w:sz w:val="22"/>
        </w:rPr>
        <w:t>……你还是选了这条路。</w:t>
      </w:r>
    </w:p>
    <w:p w14:paraId="2A036766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【系统】战斗触发：VS 黑衣人，高难度。黑衣人的武功路数以掌法为主，善于近身压制。若战斗失败，玩家重伤，春秋笔被带走；若战斗胜利，获得春秋笔，但万象谷声望大幅下降。</w:t>
      </w:r>
    </w:p>
    <w:p w14:paraId="0127DED7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【若选B（前往万象谷交涉）】</w:t>
      </w:r>
    </w:p>
    <w:p w14:paraId="1DA415C2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（数日后，你抵达万象谷外围。你按照约定在谷口等候。不久，一名玄素门弟子出来引你入谷——见到了玄素门门主公孙玄。）</w:t>
      </w:r>
    </w:p>
    <w:p w14:paraId="25C759C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【公孙玄】</w:t>
      </w:r>
      <w:r>
        <w:rPr>
          <w:rFonts w:ascii="楷体" w:hAnsi="楷体" w:eastAsia="楷体"/>
          <w:b w:val="0"/>
          <w:sz w:val="22"/>
        </w:rPr>
        <w:t>你就是那个回答了"我想看了再做判断"的人？坐吧。笔在这里——但你看完之后，要告诉我你的判断。</w:t>
      </w:r>
    </w:p>
    <w:p w14:paraId="6E28090B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（公孙玄将春秋笔和一部竹简放在你面前。）</w:t>
      </w:r>
    </w:p>
    <w:p w14:paraId="35C56905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【系统】获得关键情报："春秋笔·至圣未传世之书"——内容记载三教封印的真正原因：龙墟下面封着的不是魔，而是"一个关于世界为何存在的问题"。三教认为，这个问题不该被回答。</w:t>
      </w:r>
    </w:p>
    <w:p w14:paraId="513CEC7B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【本章核心选择汇总】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A7A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466BD79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选择节点</w:t>
            </w:r>
          </w:p>
        </w:tc>
        <w:tc>
          <w:tcPr>
            <w:tcW w:w="2882" w:type="dxa"/>
          </w:tcPr>
          <w:p w14:paraId="6684CA4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选项</w:t>
            </w:r>
          </w:p>
        </w:tc>
        <w:tc>
          <w:tcPr>
            <w:tcW w:w="2882" w:type="dxa"/>
          </w:tcPr>
          <w:p w14:paraId="008DB201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</w:tr>
      <w:tr w14:paraId="4FEF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B06D09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与摊主交涉</w:t>
            </w:r>
          </w:p>
        </w:tc>
        <w:tc>
          <w:tcPr>
            <w:tcW w:w="2882" w:type="dxa"/>
          </w:tcPr>
          <w:p w14:paraId="01D1AAC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出价买/亮身份/套话</w:t>
            </w:r>
          </w:p>
        </w:tc>
        <w:tc>
          <w:tcPr>
            <w:tcW w:w="2882" w:type="dxa"/>
          </w:tcPr>
          <w:p w14:paraId="1D5A6DE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影响后续线索获取方式</w:t>
            </w:r>
          </w:p>
        </w:tc>
      </w:tr>
      <w:tr w14:paraId="7683A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988DF0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与黑衣人对答</w:t>
            </w:r>
          </w:p>
        </w:tc>
        <w:tc>
          <w:tcPr>
            <w:tcW w:w="2882" w:type="dxa"/>
          </w:tcPr>
          <w:p w14:paraId="23DDC04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认为对/错/想看了再说</w:t>
            </w:r>
          </w:p>
        </w:tc>
        <w:tc>
          <w:tcPr>
            <w:tcW w:w="2882" w:type="dxa"/>
          </w:tcPr>
          <w:p w14:paraId="5326880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第三选项解锁特殊路线</w:t>
            </w:r>
          </w:p>
        </w:tc>
      </w:tr>
      <w:tr w14:paraId="170D4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DBF3B8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是否强抢</w:t>
            </w:r>
          </w:p>
        </w:tc>
        <w:tc>
          <w:tcPr>
            <w:tcW w:w="2882" w:type="dxa"/>
          </w:tcPr>
          <w:p w14:paraId="60246AB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追出去/不追/先调查</w:t>
            </w:r>
          </w:p>
        </w:tc>
        <w:tc>
          <w:tcPr>
            <w:tcW w:w="2882" w:type="dxa"/>
          </w:tcPr>
          <w:p w14:paraId="1B34E07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决定与万象谷的关系走向</w:t>
            </w:r>
          </w:p>
        </w:tc>
      </w:tr>
    </w:tbl>
    <w:p w14:paraId="3CD5E770"/>
    <w:p w14:paraId="4FA639D8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【第二赛季继承】</w:t>
      </w:r>
    </w:p>
    <w:p w14:paraId="3EA52EB3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若选择交涉路线并获得"未传世之书"阅读机会：第二赛季解锁"儒教真相持有者"身份</w:t>
      </w:r>
    </w:p>
    <w:p w14:paraId="469AADCD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若选择强抢成功：万象谷声望大幅下降，但第二赛季可自由使用春秋笔解读任何文献</w:t>
      </w:r>
    </w:p>
    <w:p w14:paraId="5F6389A8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若选择先调查：第二赛季起始时已掌握玄素门的动态情报</w:t>
      </w:r>
    </w:p>
    <w:p w14:paraId="10C2B2A1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（二）通用主线二：寻找释教信物「金刚舍利」</w:t>
      </w:r>
    </w:p>
    <w:p w14:paraId="2E571CE7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【第一幕：断魂峡·袭击现场】</w:t>
      </w:r>
    </w:p>
    <w:p w14:paraId="378E6A3F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断魂峡位于昆仑山脉东侧，是一条长约两里的峡谷，两侧绝壁高耸。金刚院高僧昙宗大师携金刚舍利前往昆仑，在这里遭遇不明势力袭击。你抵达现场时，金刚院的武僧已经封锁了峡谷两端。</w:t>
      </w:r>
    </w:p>
    <w:p w14:paraId="4A97B384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（你出示身份后被允许进入现场。峡谷地面上有明显的阵法刻痕——虽然被试图破坏过，但仍能辨认出是一种复杂的圆形符文。）</w:t>
      </w:r>
    </w:p>
    <w:p w14:paraId="7284708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【领队武僧】</w:t>
      </w:r>
      <w:r>
        <w:rPr>
          <w:rFonts w:ascii="楷体" w:hAnsi="楷体" w:eastAsia="楷体"/>
          <w:b w:val="0"/>
          <w:sz w:val="22"/>
        </w:rPr>
        <w:t>（面色沉痛）昙宗大师受了伤，舍利被夺走了。袭击者用的是阵法——不是武功。他们在地上画了阵，困住了昙宗大师，然后从大师手中取走了舍利。</w:t>
      </w:r>
    </w:p>
    <w:p w14:paraId="5ABBE71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什么样的阵法？</w:t>
      </w:r>
    </w:p>
    <w:p w14:paraId="22D02F5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【领队武僧】</w:t>
      </w:r>
      <w:r>
        <w:rPr>
          <w:rFonts w:ascii="楷体" w:hAnsi="楷体" w:eastAsia="楷体"/>
          <w:b w:val="0"/>
          <w:sz w:val="22"/>
        </w:rPr>
        <w:t>我们看不懂。但你看看这个——</w:t>
      </w:r>
    </w:p>
    <w:p w14:paraId="57BC63AF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（他引你到一处地面刻痕旁。）</w:t>
      </w:r>
    </w:p>
    <w:p w14:paraId="078E0B7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【领队武僧】</w:t>
      </w:r>
      <w:r>
        <w:rPr>
          <w:rFonts w:ascii="楷体" w:hAnsi="楷体" w:eastAsia="楷体"/>
          <w:b w:val="0"/>
          <w:sz w:val="22"/>
        </w:rPr>
        <w:t>这阵法启动之后，地面上留下了这些纹路。昙宗大师说——这是"缚灵阵"。是道家的阵法。</w:t>
      </w:r>
    </w:p>
    <w:p w14:paraId="687F9C8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道家？哪个门派？</w:t>
      </w:r>
    </w:p>
    <w:p w14:paraId="103A9B8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【领队武僧】</w:t>
      </w:r>
      <w:r>
        <w:rPr>
          <w:rFonts w:ascii="楷体" w:hAnsi="楷体" w:eastAsia="楷体"/>
          <w:b w:val="0"/>
          <w:sz w:val="22"/>
        </w:rPr>
        <w:t>大师说——他只在万象谷的记载中见过这种阵法。</w:t>
      </w:r>
    </w:p>
    <w:p w14:paraId="72EBD64A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【现场调查环节】</w:t>
      </w:r>
    </w:p>
    <w:p w14:paraId="12B318CF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（你蹲下仔细查看地面刻痕。你将手放在刻痕上方——感觉到一阵微弱的、像静电一样的刺痛。）</w:t>
      </w:r>
    </w:p>
    <w:p w14:paraId="47A8DB5F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【系统】刻痕边缘有被"烧焦"的痕迹，但又不是火——像是被极高浓度的灵气炙烤过。</w:t>
      </w:r>
    </w:p>
    <w:p w14:paraId="3B63CE13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你找到以下物证：</w:t>
      </w:r>
    </w:p>
    <w:p w14:paraId="710F7445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① 符纸残片：一小截黄色符纸，上面画着道家符文——与万象谷的符文风格一致。</w:t>
      </w:r>
    </w:p>
    <w:p w14:paraId="4DDBE0A0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② 足迹：一行轻浅的足迹向峡谷西侧延伸——足印小而浅，像是一名灵巧的弟子。</w:t>
      </w:r>
    </w:p>
    <w:p w14:paraId="1D2964D4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③ 昙宗大师的佛珠：地上散落着几颗断裂的佛珠。其中一颗上刻着一个字——"墟"。</w:t>
      </w:r>
    </w:p>
    <w:p w14:paraId="7783773E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（你将佛珠拾起，翻看。那颗刻着"墟"字的佛珠从中间裂开——不是被外力击碎的，是从内部涨裂的。像是舍利在离开时，在佛珠上留下了一道"印记"。）</w:t>
      </w:r>
    </w:p>
    <w:p w14:paraId="6A5963A6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【第二幕：追踪·玄素门弟子】</w:t>
      </w:r>
    </w:p>
    <w:p w14:paraId="2A3A312F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你沿着足迹追踪，在断魂峡以西约半日路程的地方，发现了一名落单的玄素门弟子——他藏在山洞中，神色惊恐。他看到你后先是警惕，但当你拿出佛珠展示后，他突然瘫坐在地上。</w:t>
      </w:r>
    </w:p>
    <w:p w14:paraId="4594CB3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【玄素门弟子（声音发颤）】</w:t>
      </w:r>
      <w:r>
        <w:rPr>
          <w:rFonts w:ascii="楷体" w:hAnsi="楷体" w:eastAsia="楷体"/>
          <w:b w:val="0"/>
          <w:sz w:val="22"/>
        </w:rPr>
        <w:t>……你是金刚院的人？还是……还是别的？</w:t>
      </w:r>
    </w:p>
    <w:p w14:paraId="2FE9843A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我不是金刚院的人。但我想知道——你们为什么要抢走金刚舍利？</w:t>
      </w:r>
    </w:p>
    <w:p w14:paraId="02A56C2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【玄素门弟子】</w:t>
      </w:r>
      <w:r>
        <w:rPr>
          <w:rFonts w:ascii="楷体" w:hAnsi="楷体" w:eastAsia="楷体"/>
          <w:b w:val="0"/>
          <w:sz w:val="22"/>
        </w:rPr>
        <w:t>（双手抱头）我们不是要抢！我们是在保护你们！你根本不知道那舍利是什么——它不是佛骨！它到了龙墟附近就会开始共鸣！</w:t>
      </w:r>
    </w:p>
    <w:p w14:paraId="746D25B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共鸣？跟什么共鸣？</w:t>
      </w:r>
    </w:p>
    <w:p w14:paraId="042DE4B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【玄素门弟子】</w:t>
      </w:r>
      <w:r>
        <w:rPr>
          <w:rFonts w:ascii="楷体" w:hAnsi="楷体" w:eastAsia="楷体"/>
          <w:b w:val="0"/>
          <w:sz w:val="22"/>
        </w:rPr>
        <w:t>（抬起头，眼神惊恐）跟龙墟！舍利和龙墟是"同一块石头"做的！我们师兄弟中有人听到——舍利在哭。它在召唤龙墟里的东西！</w:t>
      </w:r>
    </w:p>
    <w:p w14:paraId="0A3A65AE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（他抓住你的手臂。）</w:t>
      </w:r>
    </w:p>
    <w:p w14:paraId="4FBBE26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【玄素门弟子】</w:t>
      </w:r>
      <w:r>
        <w:rPr>
          <w:rFonts w:ascii="楷体" w:hAnsi="楷体" w:eastAsia="楷体"/>
          <w:b w:val="0"/>
          <w:sz w:val="22"/>
        </w:rPr>
        <w:t>你听我说——舍利里封着的不是佛骨，是当年封印时留下的一块"钥匙"。你把它带到龙墟门口，它会自己打开门——但开门之后出来的是什么，谁也控制不了！</w:t>
      </w:r>
    </w:p>
    <w:p w14:paraId="560E86A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那你们把舍利带到哪里去了？</w:t>
      </w:r>
    </w:p>
    <w:p w14:paraId="5AE161DE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【玄素门弟子】</w:t>
      </w:r>
      <w:r>
        <w:rPr>
          <w:rFonts w:ascii="楷体" w:hAnsi="楷体" w:eastAsia="楷体"/>
          <w:b w:val="0"/>
          <w:sz w:val="22"/>
        </w:rPr>
        <w:t>（松开手，低头）……藏在了北面的一处山洞里。洞口被我师父——公孙门主——布了封隐阵。除非是玄素门的人，不然找不到。</w:t>
      </w:r>
    </w:p>
    <w:p w14:paraId="232F0219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"你带我去那个山洞。"（要求该弟子引路）</w:t>
      </w:r>
    </w:p>
    <w:p w14:paraId="72CE9B23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"你们公孙门主在哪？我要直接跟他谈。"（转向高层交涉）</w:t>
      </w:r>
    </w:p>
    <w:p w14:paraId="1E7E8BD2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"我相信你的话。但我需要确认舍利没有被"那个东西"召唤到。"（中立调查）</w:t>
      </w:r>
    </w:p>
    <w:p w14:paraId="4FBD4222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【若选①】</w:t>
      </w:r>
    </w:p>
    <w:p w14:paraId="1A1D993E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玄素门弟子带你来到一座被藤蔓掩盖的山洞口。洞内光线昏暗，但你一眼看到——中央石台上放着一只木盒，盒中透出金色的微光。</w:t>
      </w:r>
    </w:p>
    <w:p w14:paraId="0AC562D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【玄素门弟子】</w:t>
      </w:r>
      <w:r>
        <w:rPr>
          <w:rFonts w:ascii="楷体" w:hAnsi="楷体" w:eastAsia="楷体"/>
          <w:b w:val="0"/>
          <w:sz w:val="22"/>
        </w:rPr>
        <w:t>舍利就在那里。你自己看吧——但我警告你，不要碰它超过三息。它会让你的手发麻。</w:t>
      </w:r>
    </w:p>
    <w:p w14:paraId="2B9D2465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（你走近石台。打开木盒——一颗拇指大小的金色舍利安静地躺在盒中。但你将手靠近时，能感觉到一种"脉动"从舍利中传出来。像心跳。）</w:t>
      </w:r>
    </w:p>
    <w:p w14:paraId="7706F2E1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【系统】你凝视着这颗舍利。你看到它的表面有细微的纹路——那些纹路正在缓慢移动，像是活的。</w:t>
      </w:r>
    </w:p>
    <w:p w14:paraId="34AAC354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（你收回手。）</w:t>
      </w:r>
    </w:p>
    <w:p w14:paraId="3988526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……它真的是活的。</w:t>
      </w:r>
    </w:p>
    <w:p w14:paraId="76B0FDD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【玄素门弟子】</w:t>
      </w:r>
      <w:r>
        <w:rPr>
          <w:rFonts w:ascii="楷体" w:hAnsi="楷体" w:eastAsia="楷体"/>
          <w:b w:val="0"/>
          <w:sz w:val="22"/>
        </w:rPr>
        <w:t>（站在洞口，声音里带着恐惧）我们门主说——这东西放在哪里，哪里的地脉就会被"感染"。它像一颗种子。</w:t>
      </w:r>
    </w:p>
    <w:p w14:paraId="5C493E78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【若选②（找公孙玄）】</w:t>
      </w:r>
    </w:p>
    <w:p w14:paraId="5679D84A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该弟子犹豫之后将你带到了公孙玄面前。见"主线五·春秋笔"中与公孙玄的对话展开——同一NPC，不同线索。</w:t>
      </w:r>
    </w:p>
    <w:p w14:paraId="2CEA4AB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【公孙玄】</w:t>
      </w:r>
      <w:r>
        <w:rPr>
          <w:rFonts w:ascii="楷体" w:hAnsi="楷体" w:eastAsia="楷体"/>
          <w:b w:val="0"/>
          <w:sz w:val="22"/>
        </w:rPr>
        <w:t>金刚舍利和九鼎同源。我取走它，是为了不让它被带到龙墟入口——因为它一旦靠近，封印就会从内部崩解。但我必须承认……我取走它之后，它"共鸣"得更频繁了。</w:t>
      </w:r>
    </w:p>
    <w:p w14:paraId="175A889F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【第三幕：照雪庵·净月师太（可选支线）】</w:t>
      </w:r>
    </w:p>
    <w:p w14:paraId="338910F4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触发条件：玩家可以选择是否前往照雪庵向净月师太求助。</w:t>
      </w:r>
    </w:p>
    <w:p w14:paraId="56EC1E3B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如果你决定前往照雪庵，见"支线四：照雪庵旧事"的完整展开。净月师太会告诉你——金刚舍利在百年前封印仪式中就是由金刚院与照雪庵共同守护的。她有一卷手记，记录了舍利与龙鼎的"同源"关系。该手记对于解开舍利之谜至关重要。</w:t>
      </w:r>
    </w:p>
    <w:p w14:paraId="2C8942A3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【本章核心选择汇总】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C23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A6BD669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选择节点</w:t>
            </w:r>
          </w:p>
        </w:tc>
        <w:tc>
          <w:tcPr>
            <w:tcW w:w="2882" w:type="dxa"/>
          </w:tcPr>
          <w:p w14:paraId="7D85813D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选项</w:t>
            </w:r>
          </w:p>
        </w:tc>
        <w:tc>
          <w:tcPr>
            <w:tcW w:w="2882" w:type="dxa"/>
          </w:tcPr>
          <w:p w14:paraId="397C8D9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</w:tr>
      <w:tr w14:paraId="70276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B17F20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与玄素门弟子的交涉</w:t>
            </w:r>
          </w:p>
        </w:tc>
        <w:tc>
          <w:tcPr>
            <w:tcW w:w="2882" w:type="dxa"/>
          </w:tcPr>
          <w:p w14:paraId="27AEC2E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要求引路/找公孙玄/中立</w:t>
            </w:r>
          </w:p>
        </w:tc>
        <w:tc>
          <w:tcPr>
            <w:tcW w:w="2882" w:type="dxa"/>
          </w:tcPr>
          <w:p w14:paraId="2C958CB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影响玄素门对玩家的信任度</w:t>
            </w:r>
          </w:p>
        </w:tc>
      </w:tr>
      <w:tr w14:paraId="1839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BE5CA4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是否前往照雪庵</w:t>
            </w:r>
          </w:p>
        </w:tc>
        <w:tc>
          <w:tcPr>
            <w:tcW w:w="2882" w:type="dxa"/>
          </w:tcPr>
          <w:p w14:paraId="26DD297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w="2882" w:type="dxa"/>
          </w:tcPr>
          <w:p w14:paraId="2263CAA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决定是否获得净月师太手记</w:t>
            </w:r>
          </w:p>
        </w:tc>
      </w:tr>
      <w:tr w14:paraId="521D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8990AC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面对舍利时的行动</w:t>
            </w:r>
          </w:p>
        </w:tc>
        <w:tc>
          <w:tcPr>
            <w:tcW w:w="2882" w:type="dxa"/>
          </w:tcPr>
          <w:p w14:paraId="2710F28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触碰/不触碰</w:t>
            </w:r>
          </w:p>
        </w:tc>
        <w:tc>
          <w:tcPr>
            <w:tcW w:w="2882" w:type="dxa"/>
          </w:tcPr>
          <w:p w14:paraId="1E1085E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触碰会触发特殊剧情（感应力增强）</w:t>
            </w:r>
          </w:p>
        </w:tc>
      </w:tr>
    </w:tbl>
    <w:p w14:paraId="22E1DDF6"/>
    <w:p w14:paraId="0F8EA13E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【第二赛季继承】</w:t>
      </w:r>
    </w:p>
    <w:p w14:paraId="0A69284C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若获得净月师太手记：第二赛季释教势力声望+20</w:t>
      </w:r>
    </w:p>
    <w:p w14:paraId="6AA34197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若触碰舍利：第二赛季获得"舍利共鸣感知"能力——能感应到舍利碎片的位置</w:t>
      </w:r>
    </w:p>
    <w:p w14:paraId="717490B3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（三）通用主线三：寻找道教信物「河图洛书」残卷</w:t>
      </w:r>
    </w:p>
    <w:p w14:paraId="086E30BE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【第一幕：万象谷·谷口对峙】</w:t>
      </w:r>
    </w:p>
    <w:p w14:paraId="0B481C0C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万象谷谷口被三层结界封锁。玄素门弟子在结界外巡逻，任何靠近者都会被盘问。你到达时已经有两拨人吃了闭门羹——一批是浮云观的弟子，一批是江湖散人。</w:t>
      </w:r>
    </w:p>
    <w:p w14:paraId="0E70A1A5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（你走向谷口。一名玄素门弟子立即上前拦住。）</w:t>
      </w:r>
    </w:p>
    <w:p w14:paraId="5A7BF3FE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【玄素门弟子】</w:t>
      </w:r>
      <w:r>
        <w:rPr>
          <w:rFonts w:ascii="楷体" w:hAnsi="楷体" w:eastAsia="楷体"/>
          <w:b w:val="0"/>
          <w:sz w:val="22"/>
        </w:rPr>
        <w:t>封谷期间，任何人不得进出。请回。</w:t>
      </w:r>
    </w:p>
    <w:p w14:paraId="7AED745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我是来见苏谷主的。河图洛书残卷的事——</w:t>
      </w:r>
    </w:p>
    <w:p w14:paraId="695C08CA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【玄素门弟子】</w:t>
      </w:r>
      <w:r>
        <w:rPr>
          <w:rFonts w:ascii="楷体" w:hAnsi="楷体" w:eastAsia="楷体"/>
          <w:b w:val="0"/>
          <w:sz w:val="22"/>
        </w:rPr>
        <w:t>（打断）谷主说了，河图洛书不给任何人看。你请回。</w:t>
      </w:r>
    </w:p>
    <w:p w14:paraId="5A876683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"那就请你转告苏谷主——我知道龙墟声源在万象谷地下。他来见我，或者我来见他，都一样。"（强势）</w:t>
      </w:r>
    </w:p>
    <w:p w14:paraId="3E1A9287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"我有重要情报——关于龙墟声源的地脉走向。如果苏谷主不想见，那我就把情报给浮云观了。"（施压）</w:t>
      </w:r>
    </w:p>
    <w:p w14:paraId="72C26BE4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"……请转告苏谷主，陆九渊的学生来了。"（浩然书院出身专属）</w:t>
      </w:r>
    </w:p>
    <w:p w14:paraId="589525C9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【若选①或②且判定成功】</w:t>
      </w:r>
    </w:p>
    <w:p w14:paraId="0D01B14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（玄素门弟子犹豫了片刻，转身入谷。约半盏茶后，他出来说——）</w:t>
      </w:r>
    </w:p>
    <w:p w14:paraId="568196D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【玄素门弟子】</w:t>
      </w:r>
      <w:r>
        <w:rPr>
          <w:rFonts w:ascii="楷体" w:hAnsi="楷体" w:eastAsia="楷体"/>
          <w:b w:val="0"/>
          <w:sz w:val="22"/>
        </w:rPr>
        <w:t>谷主说——"让他进来。只他一人。"</w:t>
      </w:r>
    </w:p>
    <w:p w14:paraId="23D7694B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（你被引入万象谷。穿过竹林和药圃，你来到观星台前。苏镜辞背对着你，正在仰头看着天空中那颗暗星。）</w:t>
      </w:r>
    </w:p>
    <w:p w14:paraId="0F6E6B91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【第二幕：观星台·苏镜辞的拒绝】</w:t>
      </w:r>
    </w:p>
    <w:p w14:paraId="730D9F63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观星台上只有苏镜辞一人。他听到你的脚步声，没有回头。</w:t>
      </w:r>
    </w:p>
    <w:p w14:paraId="60577D7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你知道河图洛书上有记载什么吗？</w:t>
      </w:r>
    </w:p>
    <w:p w14:paraId="415A2B1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九宫镇墟阵。</w:t>
      </w:r>
    </w:p>
    <w:p w14:paraId="33C45E7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（微微侧过头）……你还知道"九宫镇墟阵"这个名字？是陆九渊告诉你的，还是你自己查的？</w:t>
      </w:r>
    </w:p>
    <w:p w14:paraId="7FA0242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我自己查的。</w:t>
      </w:r>
    </w:p>
    <w:p w14:paraId="290909F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（终于转过身来）那你应该也知道——我为什么不把它给别人看。</w:t>
      </w:r>
    </w:p>
    <w:p w14:paraId="1A4584EA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（他走到石台前，手指拂过一卷摊开的竹简。竹简上画着一幅复杂的地脉图，九尊鼎以九宫方位排列，中心是一个黑色的圆——龙墟。）</w:t>
      </w:r>
    </w:p>
    <w:p w14:paraId="2D85657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你看这里——九尊龙鼎的位置。它们分布在全国九处。每一处都有地脉连接。我花了三十年才弄明白这个阵法的全貌。</w:t>
      </w:r>
    </w:p>
    <w:p w14:paraId="5C428F17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（他指向图中"坎位"的方向——那里是一个空位。）</w:t>
      </w:r>
    </w:p>
    <w:p w14:paraId="3BAEE17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坎位是空的。北邙之役失落的那尊鼎，就在这个位置。一尊鼎空了，阵法就再也无法完整运转。现在剩下的八尊——每一尊都在产生裂痕。</w:t>
      </w:r>
    </w:p>
    <w:p w14:paraId="44FEA31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所以河图洛书上的信息……不只是地图。是诊断书？</w:t>
      </w:r>
    </w:p>
    <w:p w14:paraId="0B3F5AB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（沉默）……你说得对。它是诊断书。但诊断书写出来——不是为了让人治病，是为了让人知道无药可救。</w:t>
      </w:r>
    </w:p>
    <w:p w14:paraId="07A8CC0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那你为什么不把诊断书给能治病的人看？</w:t>
      </w:r>
    </w:p>
    <w:p w14:paraId="6AED463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（目光第一次出现了动摇）……因为能治病的人，已经死了。</w:t>
      </w:r>
    </w:p>
    <w:p w14:paraId="7D234C96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【第三幕：苏镜辞的让步】</w:t>
      </w:r>
    </w:p>
    <w:p w14:paraId="397BB190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经过长时间的对话，苏镜辞的态度有所松动。</w:t>
      </w:r>
    </w:p>
    <w:p w14:paraId="02F8B0A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如果你一定要看——可以。但看完之后，你要答应我一件事。你看到的那幅地脉图，不要告诉任何人。任何一个人。</w:t>
      </w:r>
    </w:p>
    <w:p w14:paraId="409D6CB9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"我答应你。"</w:t>
      </w:r>
    </w:p>
    <w:p w14:paraId="02B5C7DA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"我不能答应。如果地脉图关系到天下人的安危，我有义务告诉该知道的人。"</w:t>
      </w:r>
    </w:p>
    <w:p w14:paraId="55DCFC34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"答应，但你也要回答我一个问题——你的师父是怎么死的？"</w:t>
      </w:r>
    </w:p>
    <w:p w14:paraId="520C1368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【若选③】</w:t>
      </w:r>
    </w:p>
    <w:p w14:paraId="778C70C9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（苏镜辞的呼吸停滞了一瞬。他转过身去，背对着你。）</w:t>
      </w:r>
    </w:p>
    <w:p w14:paraId="050AA6E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……你怎么知道我师父的事？</w:t>
      </w:r>
    </w:p>
    <w:p w14:paraId="16C1665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有人告诉我的。</w:t>
      </w:r>
    </w:p>
    <w:p w14:paraId="3033564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（沉默了很久，声音沙哑）我师父……不是"死"了。他是"被拿走"了。他去了龙墟内部，回来之后，他告诉了我一句话——"不要让任何人再问那个问题"。然后他的声音就停了。</w:t>
      </w:r>
    </w:p>
    <w:p w14:paraId="7FB3A7E6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（他转回身，目光平静得像一潭死水。）</w:t>
      </w:r>
    </w:p>
    <w:p w14:paraId="2EDF483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现在你知道我为什么封谷了。不是因为害怕——是因为我们没有办法阻止那个"问题"被问出来。唯一能做的，就是不让人进去。河图洛书你拿去看吧。但记住——你看完之后，如果还想进龙墟——你就不再是我万象谷的朋友了。</w:t>
      </w:r>
    </w:p>
    <w:p w14:paraId="7A563420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（苏镜辞将河图洛书残卷推到石台边缘。你伸手拿起。）</w:t>
      </w:r>
    </w:p>
    <w:p w14:paraId="26BDB7E5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【系统】获得道具："河图洛书残卷·九宫镇墟阵图"</w:t>
      </w:r>
    </w:p>
    <w:p w14:paraId="3ED80955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【本章核心选择汇总】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FED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C267D7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选择节点</w:t>
            </w:r>
          </w:p>
        </w:tc>
        <w:tc>
          <w:tcPr>
            <w:tcW w:w="2882" w:type="dxa"/>
          </w:tcPr>
          <w:p w14:paraId="16085D9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选项</w:t>
            </w:r>
          </w:p>
        </w:tc>
        <w:tc>
          <w:tcPr>
            <w:tcW w:w="2882" w:type="dxa"/>
          </w:tcPr>
          <w:p w14:paraId="163AD185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</w:tr>
      <w:tr w14:paraId="5C774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52DC76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进入谷口的方式</w:t>
            </w:r>
          </w:p>
        </w:tc>
        <w:tc>
          <w:tcPr>
            <w:tcW w:w="2882" w:type="dxa"/>
          </w:tcPr>
          <w:p w14:paraId="28943CB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强势/施压/（浩然书院专属）</w:t>
            </w:r>
          </w:p>
        </w:tc>
        <w:tc>
          <w:tcPr>
            <w:tcW w:w="2882" w:type="dxa"/>
          </w:tcPr>
          <w:p w14:paraId="2644B43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影响苏镜辞的初始态度</w:t>
            </w:r>
          </w:p>
        </w:tc>
      </w:tr>
      <w:tr w14:paraId="405D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B49413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与苏镜辞的对话</w:t>
            </w:r>
          </w:p>
        </w:tc>
        <w:tc>
          <w:tcPr>
            <w:tcW w:w="2882" w:type="dxa"/>
          </w:tcPr>
          <w:p w14:paraId="4AE33EF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答应保密/拒绝/追问师父的死</w:t>
            </w:r>
          </w:p>
        </w:tc>
        <w:tc>
          <w:tcPr>
            <w:tcW w:w="2882" w:type="dxa"/>
          </w:tcPr>
          <w:p w14:paraId="6572D7A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决定苏镜辞对你的信任度</w:t>
            </w:r>
          </w:p>
        </w:tc>
      </w:tr>
      <w:tr w14:paraId="443B7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CBF9C8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拿到河图洛书后的态度</w:t>
            </w:r>
          </w:p>
        </w:tc>
        <w:tc>
          <w:tcPr>
            <w:tcW w:w="2882" w:type="dxa"/>
          </w:tcPr>
          <w:p w14:paraId="06140AE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继续追问/退走</w:t>
            </w:r>
          </w:p>
        </w:tc>
        <w:tc>
          <w:tcPr>
            <w:tcW w:w="2882" w:type="dxa"/>
          </w:tcPr>
          <w:p w14:paraId="43A96B0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后续剧情走向</w:t>
            </w:r>
          </w:p>
        </w:tc>
      </w:tr>
    </w:tbl>
    <w:p w14:paraId="37284E67"/>
    <w:p w14:paraId="5564787B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【第二赛季继承】</w:t>
      </w:r>
    </w:p>
    <w:p w14:paraId="21BD086A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若成功取得河图洛书并阅读：第二赛季解锁"阵法师"身份</w:t>
      </w:r>
    </w:p>
    <w:p w14:paraId="31308A7F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若追问师父的死并获得答案：第二赛季苏镜辞会主动告诉你更多关于师父的事</w:t>
      </w:r>
    </w:p>
    <w:p w14:paraId="6FC53ED8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若选择不保密：第二赛季万象谷声望大幅下降</w:t>
      </w:r>
    </w:p>
    <w:p w14:paraId="78AC35CE">
      <w:r>
        <w:br w:type="page"/>
      </w:r>
    </w:p>
    <w:p w14:paraId="271012D2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四、第二章关键节点：第一次阵营选择（第5周末）</w:t>
      </w:r>
    </w:p>
    <w:p w14:paraId="77C17EB2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【场景：龙门驿·三教会盟】</w:t>
      </w:r>
    </w:p>
    <w:p w14:paraId="7EDAEE36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龙门驿最大的会馆——一座三层木楼——今日被征用为三教会盟的场地。一楼的厅堂里，三方势力的代表分坐三面：镇龙司指挥使顾长庚率朝廷官员坐东侧，浩然书院山长陆九渊与江湖人士坐西侧，万象谷谷主苏镜辞在今日意外现身坐北侧。你被请入厅堂时，所有人的目光都集中在你身上——因为是你带回了三教信物。</w:t>
      </w:r>
    </w:p>
    <w:p w14:paraId="08130BC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（率先开口）你是朝廷的人——至少你曾经是。现在你带着三件信物站在这里，你打算把它们交给谁？</w:t>
      </w:r>
    </w:p>
    <w:p w14:paraId="33A3CA85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交给他自己的判断。不是交给任何一方。</w:t>
      </w:r>
    </w:p>
    <w:p w14:paraId="4F71B25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（平静地插话）他如果真的有判断，就不会被请到这里来了。</w:t>
      </w:r>
    </w:p>
    <w:p w14:paraId="68767314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（三人的目光全部转向你。）</w:t>
      </w:r>
    </w:p>
    <w:p w14:paraId="272CB411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【三陈述】</w:t>
      </w:r>
    </w:p>
    <w:p w14:paraId="5CB7D5B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龙墟关乎国运。大梁立国二百年，江山社稷系于一线。信物交给朝廷，朝廷自会以天下为重。若落到江湖散人手中——龙墟变成什么、谁第一个进去、带出什么东西——没有人能控制。</w:t>
      </w:r>
    </w:p>
    <w:p w14:paraId="1571C7C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国运是天下人的国运，不是皇帝一人的国运。龙墟的力量如果被朝廷独占，其结果和"被江湖散人争抢"一样不可控制。信物应该交给天下人——由天下人来决定龙墟的命运。</w:t>
      </w:r>
    </w:p>
    <w:p w14:paraId="482FA909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你们说的都是"谁得到"，没有人说"该不该得到"。我在龙墟旁边守了两百年——我知道那扇门后面是什么。不要让任何人进去。信物……就让它散了吧。</w:t>
      </w:r>
    </w:p>
    <w:p w14:paraId="7E2DE61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【顾长庚（冷声）】</w:t>
      </w:r>
      <w:r>
        <w:rPr>
          <w:rFonts w:ascii="楷体" w:hAnsi="楷体" w:eastAsia="楷体"/>
          <w:b w:val="0"/>
          <w:sz w:val="22"/>
        </w:rPr>
        <w:t>散？你让三教信物散落——龙墟就会在地脉中自行崩解！到时候方圆百里的生灵都会被吞噬！你守了两百年，就守出这个结果？</w:t>
      </w:r>
    </w:p>
    <w:p w14:paraId="666560F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比你打开那扇门的结果要好。</w:t>
      </w:r>
    </w:p>
    <w:p w14:paraId="3444B7C4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（三人的争论像浪潮一样涌向你的耳边。你被夹在中间，每一个字都像石头一样砸在你身上。）</w:t>
      </w:r>
    </w:p>
    <w:p w14:paraId="0D6A91B9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【系统】你做出了决定——</w:t>
      </w:r>
    </w:p>
    <w:p w14:paraId="32CD24E7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信物交给朝廷。由镇龙司掌控龙墟。（加入朝廷阵营）</w:t>
      </w:r>
    </w:p>
    <w:p w14:paraId="489223F2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信物交给江湖。龙墟应该对天下人开放。（加入江湖阵营）</w:t>
      </w:r>
    </w:p>
    <w:p w14:paraId="42D290D3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信物……毁掉它。龙墟不该被打开。（加入封存阵营，与万象谷合作）</w:t>
      </w:r>
    </w:p>
    <w:p w14:paraId="191B2F10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玩家选项④（需满足浮云观出身或此前保持中立）：</w:t>
      </w:r>
      <w:r>
        <w:rPr>
          <w:rFonts w:ascii="宋体" w:hAnsi="宋体" w:eastAsia="宋体"/>
          <w:b w:val="0"/>
          <w:sz w:val="22"/>
        </w:rPr>
        <w:t>我谁也不交。我自己带着信物进去。你们在外面等着。（独立之路）</w:t>
      </w:r>
    </w:p>
    <w:p w14:paraId="2053A9E3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【若选①】</w:t>
      </w:r>
    </w:p>
    <w:p w14:paraId="410B731A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（第一次露出赞许的表情）你做了一个正确的选择。镇龙司不会忘记你。</w:t>
      </w:r>
    </w:p>
    <w:p w14:paraId="0A7850EE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（沉默地看着你）……你选了最快的路。希望它是对的。</w:t>
      </w:r>
    </w:p>
    <w:p w14:paraId="4C6B1877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（闭上眼睛）你做了一个选择。但不一定是你该做的那个。</w:t>
      </w:r>
    </w:p>
    <w:p w14:paraId="0AFB1D94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【系统】你加入了朝廷·镇龙司阵营。</w:t>
      </w:r>
    </w:p>
    <w:p w14:paraId="5349CE3C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【若选②】</w:t>
      </w:r>
    </w:p>
    <w:p w14:paraId="78420F2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（向你深深一揖）你担了这份责任。浩然书院会记住你的名字。</w:t>
      </w:r>
    </w:p>
    <w:p w14:paraId="742F7B6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（冷声）你选了一条最难走的路。希望你走得下去。</w:t>
      </w:r>
    </w:p>
    <w:p w14:paraId="36FF5E0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（什么都没有说，只是看着你——目光里有惋惜。）</w:t>
      </w:r>
    </w:p>
    <w:p w14:paraId="29D2D6D2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【系统】你加入了江湖·四海盟阵营。</w:t>
      </w:r>
    </w:p>
    <w:p w14:paraId="4408F86D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【若选③】</w:t>
      </w:r>
    </w:p>
    <w:p w14:paraId="0E0BC0E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（睁开眼睛，第一次露出轻微的惊讶）……你选了我这一边？你可知道——选择了封存，就等于选择了与天下大部分人为敌？</w:t>
      </w:r>
    </w:p>
    <w:p w14:paraId="5F355AC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【玩家】</w:t>
      </w:r>
      <w:r>
        <w:rPr>
          <w:rFonts w:ascii="楷体" w:hAnsi="楷体" w:eastAsia="楷体"/>
          <w:b w:val="0"/>
          <w:sz w:val="22"/>
        </w:rPr>
        <w:t>我知道。</w:t>
      </w:r>
    </w:p>
    <w:p w14:paraId="2D23B8C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（注视你很久）……那我万象谷，与你同路。</w:t>
      </w:r>
    </w:p>
    <w:p w14:paraId="1C8AFE80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【系统】你加入了封存·万象谷阵营。</w:t>
      </w:r>
    </w:p>
    <w:p w14:paraId="74967363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【若选④（独立之路）】</w:t>
      </w:r>
    </w:p>
    <w:p w14:paraId="629D164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（不知何时出现在门口）他是浮云观的人。浮云观不站任何一边。他带着信物进去——我担保他不会独吞任何东西。</w:t>
      </w:r>
    </w:p>
    <w:p w14:paraId="07C76CB3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你担保？凌云子，你拿什么担保？</w:t>
      </w:r>
    </w:p>
    <w:p w14:paraId="2DB2FBBB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拿我的剑。</w:t>
      </w:r>
    </w:p>
    <w:p w14:paraId="50C89301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【系统】你选择了独立之路。浮云观将为你提供后援，但你不会获得任何阵营的全力支持。</w:t>
      </w:r>
    </w:p>
    <w:p w14:paraId="1DD97B72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【第二赛季继承】</w:t>
      </w:r>
    </w:p>
    <w:p w14:paraId="5A4D55FD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选择直接决定第二赛季的初始身份、开局阵营和可接取的任务线。</w:t>
      </w:r>
    </w:p>
    <w:p w14:paraId="391E3E79">
      <w:r>
        <w:br w:type="page"/>
      </w:r>
    </w:p>
    <w:p w14:paraId="7B0F0E20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五、第三章：抉择·墟海之门（第7-8周）</w:t>
      </w:r>
    </w:p>
    <w:p w14:paraId="56297B8A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（一）高潮：苏镜辞的独白</w:t>
      </w:r>
    </w:p>
    <w:p w14:paraId="136DB91E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【场景：墟海·龙墟入口】</w:t>
      </w:r>
    </w:p>
    <w:p w14:paraId="473FE871">
      <w:pPr>
        <w:spacing w:after="120" w:line="360" w:lineRule="auto"/>
        <w:ind w:left="480"/>
      </w:pPr>
      <w:r>
        <w:rPr>
          <w:rFonts w:ascii="仿宋" w:hAnsi="仿宋" w:eastAsia="仿宋"/>
          <w:b w:val="0"/>
          <w:color w:val="646464"/>
          <w:sz w:val="22"/>
        </w:rPr>
        <w:t>墟海是一片位于昆仑山腹地的巨大裂谷。谷底深不见底，常年弥漫着白色的雾气。此刻，三教信物——春秋笔、金刚舍利、河图洛书残卷——被放置在裂谷边缘的三座石台上，各自散发出微弱的光芒。裂谷深处的雾气开始翻涌，像有什么东西正在从下方升上来。</w:t>
      </w:r>
    </w:p>
    <w:p w14:paraId="3C826411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各方势力列阵——</w:t>
      </w:r>
    </w:p>
    <w:p w14:paraId="2547540D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镇龙司铁骑列阵于左侧，顾长庚站在最前方</w:t>
      </w:r>
    </w:p>
    <w:p w14:paraId="0DABBBA6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四海盟群侠立于右侧，陆九渊手持一卷书册</w:t>
      </w:r>
    </w:p>
    <w:p w14:paraId="67A8FA61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金刚院武僧在裂谷边缘布阵，昙宗大师闭目诵经</w:t>
      </w:r>
    </w:p>
    <w:p w14:paraId="628D822A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浮云观弟子散落在各处，凌云子静观其变</w:t>
      </w:r>
    </w:p>
    <w:p w14:paraId="0E7D3912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苏镜辞站在裂谷边缘的一块岩石上，像是孤悬于悬崖边沿的一棵老树</w:t>
      </w:r>
    </w:p>
    <w:p w14:paraId="1315915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【顾长庚】</w:t>
      </w:r>
      <w:r>
        <w:rPr>
          <w:rFonts w:ascii="楷体" w:hAnsi="楷体" w:eastAsia="楷体"/>
          <w:b w:val="0"/>
          <w:sz w:val="22"/>
        </w:rPr>
        <w:t>（向裂谷边缘迈出一步）时候到了。信物已经在此，谁先踏入，天下人自有公论。</w:t>
      </w:r>
    </w:p>
    <w:p w14:paraId="5B833D0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【陆九渊】</w:t>
      </w:r>
      <w:r>
        <w:rPr>
          <w:rFonts w:ascii="楷体" w:hAnsi="楷体" w:eastAsia="楷体"/>
          <w:b w:val="0"/>
          <w:sz w:val="22"/>
        </w:rPr>
        <w:t>天下人的公论，不该由朝廷一家来定。</w:t>
      </w:r>
    </w:p>
    <w:p w14:paraId="312BF0D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【金刚院昙宗大师】</w:t>
      </w:r>
      <w:r>
        <w:rPr>
          <w:rFonts w:ascii="楷体" w:hAnsi="楷体" w:eastAsia="楷体"/>
          <w:b w:val="0"/>
          <w:sz w:val="22"/>
        </w:rPr>
        <w:t>（睁开眼睛）若要踏，踏的人须明心见性。若心不净，踏下去便是祸。</w:t>
      </w:r>
    </w:p>
    <w:p w14:paraId="6FFD69C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（就在三方对峙、剑拔弩张之际，苏镜辞从岩石上走下，走到裂谷边缘的最前端。）</w:t>
      </w:r>
    </w:p>
    <w:p w14:paraId="3E446B1B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【苏镜辞的独白】（全程无打断）</w:t>
      </w:r>
    </w:p>
    <w:p w14:paraId="49F3CC2F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够了。</w:t>
      </w:r>
    </w:p>
    <w:p w14:paraId="0A44E598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（他的声音不大，但在裂谷边缘的山壁之间来回反弹，让全场寂静。）</w:t>
      </w:r>
    </w:p>
    <w:p w14:paraId="4160A48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你们都想进龙墟。朝廷要力量，江湖要机缘，佛门要真相。可你们有没有想过——为什么龙墟偏偏在这个时候"鸣响"？</w:t>
      </w:r>
    </w:p>
    <w:p w14:paraId="096D0E1A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（他转身面对所有人。）</w:t>
      </w:r>
    </w:p>
    <w:p w14:paraId="41257B58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百年前北邙之役，最后一尊龙鼎失落。从那一刻起，封印就开始了松动的倒计时。龙吟不是召唤——是警告。是封印之下的东西在挣扎时发出的声音。</w:t>
      </w:r>
    </w:p>
    <w:p w14:paraId="429A71A9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（他深吸一口气，目光扫过在场的每一张脸。）</w:t>
      </w:r>
    </w:p>
    <w:p w14:paraId="56593A0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我花了三十年，解读上古龙语。终于读懂了其中最重要的一句话——"墟尽则灵醒"。龙墟一旦彻底开启，被封印的东西就会苏醒。</w:t>
      </w:r>
    </w:p>
    <w:p w14:paraId="77CC5F6B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（他停顿了一下，声音比之前更轻、更沉。）</w:t>
      </w:r>
    </w:p>
    <w:p w14:paraId="7E235014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九鼎从来就不是用来封龙魂的。龙魂是锁。锁住的东西……比龙魂更古老，更危险。你们以为进入龙墟能获得力量、机缘、真相——你们获得的，只会是一个"问题"。</w:t>
      </w:r>
    </w:p>
    <w:p w14:paraId="6740B9F6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（他的目光看向裂谷深处翻涌的白雾。）</w:t>
      </w:r>
    </w:p>
    <w:p w14:paraId="4A720CF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龙墟里的那个东西，会问你们一个问题。你们回答了——你们就不再是你们自己。你们不回答——它会一直追问，直到你们回答为止。</w:t>
      </w:r>
    </w:p>
    <w:p w14:paraId="5392791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【陆九渊（声音从人群中传出）】</w:t>
      </w:r>
      <w:r>
        <w:rPr>
          <w:rFonts w:ascii="楷体" w:hAnsi="楷体" w:eastAsia="楷体"/>
          <w:b w:val="0"/>
          <w:sz w:val="22"/>
        </w:rPr>
        <w:t>你怎么知道的？</w:t>
      </w:r>
    </w:p>
    <w:p w14:paraId="2522DF46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（没有回头）因为我师父回答了那个问题。</w:t>
      </w:r>
    </w:p>
    <w:p w14:paraId="23AAD20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（全场死寂。）</w:t>
      </w:r>
    </w:p>
    <w:p w14:paraId="2DE95328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（苏镜辞从裂谷边缘走回信物所在的三座石台之间。他站在三件信物的中央，像一堵墙。）</w:t>
      </w:r>
    </w:p>
    <w:p w14:paraId="476502C2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【苏镜辞】</w:t>
      </w:r>
      <w:r>
        <w:rPr>
          <w:rFonts w:ascii="楷体" w:hAnsi="楷体" w:eastAsia="楷体"/>
          <w:b w:val="0"/>
          <w:sz w:val="22"/>
        </w:rPr>
        <w:t>你们还要打开它吗？想好了再答。</w:t>
      </w:r>
    </w:p>
    <w:p w14:paraId="4619AE35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（他的声音在裂谷上空回荡。只有裂谷深处的雾气在翻涌，发出低沉的轰鸣——像是叹息。）</w:t>
      </w:r>
    </w:p>
    <w:p w14:paraId="5B4F7F4A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（二）玩家最终抉择</w:t>
      </w:r>
    </w:p>
    <w:p w14:paraId="01B5BBCE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【系统】苏镜辞说完后，裂谷中传来一声悠长的低鸣——像是叹息，又像是呼唤。三件信物同时开始震动，石台上出现了裂痕。你需要在以下选项中做出最终选择——</w:t>
      </w:r>
    </w:p>
    <w:p w14:paraId="290D18E9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玩家选项①：</w:t>
      </w:r>
      <w:r>
        <w:rPr>
          <w:rFonts w:ascii="宋体" w:hAnsi="宋体" w:eastAsia="宋体"/>
          <w:b w:val="0"/>
          <w:sz w:val="22"/>
        </w:rPr>
        <w:t>"开启。由朝廷掌控。"（支持镇龙司率先踏入）</w:t>
      </w:r>
    </w:p>
    <w:p w14:paraId="445C1A12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玩家选项②：</w:t>
      </w:r>
      <w:r>
        <w:rPr>
          <w:rFonts w:ascii="宋体" w:hAnsi="宋体" w:eastAsia="宋体"/>
          <w:b w:val="0"/>
          <w:sz w:val="22"/>
        </w:rPr>
        <w:t>"开启。由天下人共享。"（支持四海盟率先踏入）</w:t>
      </w:r>
    </w:p>
    <w:p w14:paraId="34C817A8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玩家选项③：</w:t>
      </w:r>
      <w:r>
        <w:rPr>
          <w:rFonts w:ascii="宋体" w:hAnsi="宋体" w:eastAsia="宋体"/>
          <w:b w:val="0"/>
          <w:sz w:val="22"/>
        </w:rPr>
        <w:t>"封存。现在不是进去的时候。"（支持万象谷+金刚院加固封印）</w:t>
      </w:r>
    </w:p>
    <w:p w14:paraId="3553387A">
      <w:pPr>
        <w:spacing w:after="80" w:line="360" w:lineRule="auto"/>
        <w:ind w:left="720"/>
      </w:pPr>
      <w:r>
        <w:rPr>
          <w:rFonts w:ascii="黑体" w:hAnsi="黑体" w:eastAsia="黑体"/>
          <w:b/>
          <w:color w:val="006600"/>
          <w:sz w:val="22"/>
        </w:rPr>
        <w:t>▸ 玩家选项④：</w:t>
      </w:r>
      <w:r>
        <w:rPr>
          <w:rFonts w:ascii="宋体" w:hAnsi="宋体" w:eastAsia="宋体"/>
          <w:b w:val="0"/>
          <w:sz w:val="22"/>
        </w:rPr>
        <w:t>"我信苏镜辞。但我不信封存能解决问题。我要自己进去看。"（独立，仅限条件解锁）</w:t>
      </w:r>
    </w:p>
    <w:p w14:paraId="11E98D40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【若选①】</w:t>
      </w:r>
    </w:p>
    <w:p w14:paraId="2EFF31C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【你】</w:t>
      </w:r>
      <w:r>
        <w:rPr>
          <w:rFonts w:ascii="楷体" w:hAnsi="楷体" w:eastAsia="楷体"/>
          <w:b w:val="0"/>
          <w:sz w:val="22"/>
        </w:rPr>
        <w:t>国运不可动摇。龙墟的力量必须由朝廷掌控——否则天下将乱。开启龙墟，由镇龙司接管一切。</w:t>
      </w:r>
    </w:p>
    <w:p w14:paraId="378F31EA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（顾长庚向你点头。他迈步走向裂谷边缘。你看到他的背影——笔直、坚定，像一把刀。）</w:t>
      </w:r>
    </w:p>
    <w:p w14:paraId="6DA672D9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【系统】你获得称号："国运守护者"</w:t>
      </w:r>
    </w:p>
    <w:p w14:paraId="0BF83DB9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【若选②】</w:t>
      </w:r>
    </w:p>
    <w:p w14:paraId="69C5697C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【你】</w:t>
      </w:r>
      <w:r>
        <w:rPr>
          <w:rFonts w:ascii="楷体" w:hAnsi="楷体" w:eastAsia="楷体"/>
          <w:b w:val="0"/>
          <w:sz w:val="22"/>
        </w:rPr>
        <w:t>龙墟不属于任何人。朝廷无权独占，万象谷无权封存。让它对天下人开放——是福是祸，由天下人自己承担。</w:t>
      </w:r>
    </w:p>
    <w:p w14:paraId="665B16A1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（陆九渊看着你，目光中有感激、有担忧、有决断。他带领四海盟的人向裂谷边缘走去。）</w:t>
      </w:r>
    </w:p>
    <w:p w14:paraId="38294C84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【系统】你获得称号："变革先驱者"</w:t>
      </w:r>
    </w:p>
    <w:p w14:paraId="64B5A2FE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【若选③】</w:t>
      </w:r>
    </w:p>
    <w:p w14:paraId="62F8ACA0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【你】</w:t>
      </w:r>
      <w:r>
        <w:rPr>
          <w:rFonts w:ascii="楷体" w:hAnsi="楷体" w:eastAsia="楷体"/>
          <w:b w:val="0"/>
          <w:sz w:val="22"/>
        </w:rPr>
        <w:t>苏谷主说得对。我们还不知道龙墟里有什么。贸然开启只会招致灾祸。先封住它——查清真相再说。</w:t>
      </w:r>
    </w:p>
    <w:p w14:paraId="7539384D">
      <w:pPr>
        <w:spacing w:after="80" w:line="360" w:lineRule="auto"/>
        <w:ind w:left="720" w:right="720"/>
      </w:pPr>
      <w:r>
        <w:rPr>
          <w:rFonts w:ascii="楷体" w:hAnsi="楷体" w:eastAsia="楷体"/>
          <w:b w:val="0"/>
          <w:color w:val="505050"/>
          <w:sz w:val="22"/>
        </w:rPr>
        <w:t>（苏镜辞眼中第一次有了温度。昙宗大师走到他身边，两人同时将手按在了三件信物之上。）</w:t>
      </w:r>
    </w:p>
    <w:p w14:paraId="58CE3479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【系统】你获得称号："真相守卫者"</w:t>
      </w:r>
    </w:p>
    <w:p w14:paraId="0C600B6E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【若选④】</w:t>
      </w:r>
    </w:p>
    <w:p w14:paraId="20A5FB11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【你】</w:t>
      </w:r>
      <w:r>
        <w:rPr>
          <w:rFonts w:ascii="楷体" w:hAnsi="楷体" w:eastAsia="楷体"/>
          <w:b w:val="0"/>
          <w:sz w:val="22"/>
        </w:rPr>
        <w:t>我不信任任何一方。朝廷要权力，江湖要利益，万象谷要隐瞒——我要自己进去看。龙墟里到底有什么，我要亲眼见证。</w:t>
      </w:r>
    </w:p>
    <w:p w14:paraId="6F13C4CD">
      <w:pPr>
        <w:spacing w:after="80" w:line="360" w:lineRule="auto"/>
        <w:ind w:left="720" w:right="720"/>
      </w:pPr>
      <w:r>
        <w:rPr>
          <w:rFonts w:ascii="楷体" w:hAnsi="楷体" w:eastAsia="楷体"/>
          <w:b/>
          <w:color w:val="006699"/>
          <w:sz w:val="22"/>
        </w:rPr>
        <w:t>【凌云子】</w:t>
      </w:r>
      <w:r>
        <w:rPr>
          <w:rFonts w:ascii="楷体" w:hAnsi="楷体" w:eastAsia="楷体"/>
          <w:b w:val="0"/>
          <w:sz w:val="22"/>
        </w:rPr>
        <w:t>（凌云子从人群中走出，将一把剑递给你。）这把剑浮云观传了三代。今天传给你。带着它进去——也带着它出来。</w:t>
      </w:r>
    </w:p>
    <w:p w14:paraId="55275F6A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【系统】你获得称号："独行探秘者"</w:t>
      </w:r>
    </w:p>
    <w:p w14:paraId="35790446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【第二赛季继承】</w:t>
      </w:r>
    </w:p>
    <w:p w14:paraId="34E275BA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根据最终选择，第二赛季开局时玩家将以对应身份进入新剧情。</w:t>
      </w:r>
    </w:p>
    <w:p w14:paraId="5361140C">
      <w:r>
        <w:br w:type="page"/>
      </w:r>
    </w:p>
    <w:p w14:paraId="4F4D99EE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（三）主线十：赛季结算与阵营留存（赛季末）</w:t>
      </w:r>
    </w:p>
    <w:p w14:paraId="1C919A89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【场景：赛季结算界面】</w:t>
      </w:r>
    </w:p>
    <w:p w14:paraId="7DB701A5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【系统】系统播放结算动画——根据你的最终选择，龙墟入口处出现不同的景象。</w:t>
      </w:r>
    </w:p>
    <w:p w14:paraId="02EEDCEA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【若选朝廷】</w:t>
      </w:r>
    </w:p>
    <w:p w14:paraId="5191DCD8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镇龙司的铁骑列阵踏入裂谷，龙墟入口处涌出金色的光芒。全服公告显示该服务器首次"朝廷线"结局。</w:t>
      </w:r>
    </w:p>
    <w:p w14:paraId="3E254E51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【若选江湖】</w:t>
      </w:r>
    </w:p>
    <w:p w14:paraId="396133B0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四海盟的群侠高呼着冲入裂谷，谷中传来刀剑交击的回声。全服公告显示该服务器首次"江湖线"结局。</w:t>
      </w:r>
    </w:p>
    <w:p w14:paraId="40ADB492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【若选封存】</w:t>
      </w:r>
    </w:p>
    <w:p w14:paraId="0BF5AA6F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苏镜辞与昙宗大师同时将手按在信物上，三件信物发出强光后暗淡下来。裂谷中的白雾向后退却。全服公告显示该服务器首次"封存线"结局。</w:t>
      </w:r>
    </w:p>
    <w:p w14:paraId="5D71E22A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【若选独立】</w:t>
      </w:r>
    </w:p>
    <w:p w14:paraId="114F71BF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你独自踏入裂谷的背影消失在白雾之中。身后所有人都望着你消失的方向。全服公告显示该服务器首次"独立线"结局。</w:t>
      </w:r>
    </w:p>
    <w:p w14:paraId="39DF25A0">
      <w:pPr>
        <w:spacing w:after="80" w:line="360" w:lineRule="auto"/>
        <w:ind w:left="720"/>
      </w:pPr>
      <w:r>
        <w:rPr>
          <w:rFonts w:ascii="微软雅黑" w:hAnsi="微软雅黑" w:eastAsia="微软雅黑"/>
          <w:b w:val="0"/>
          <w:color w:val="800080"/>
          <w:sz w:val="20"/>
        </w:rPr>
        <w:t>【系统】第一赛季·寻龙 正式结束。你的选择已记录。第二赛季·墟海之下 将于（日期）开启。届时你将带着本赛季的称号、身份与NPC关系返回这个世界。</w:t>
      </w:r>
    </w:p>
    <w:p w14:paraId="5F3A0D08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【结算奖励】</w:t>
      </w:r>
    </w:p>
    <w:p w14:paraId="2CE66C26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赛季专属称号（根据最终选择）</w:t>
      </w:r>
    </w:p>
    <w:p w14:paraId="54DBA1E2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赛季专属外观套装"墟海行者"（碎片，可兑换完整套）</w:t>
      </w:r>
    </w:p>
    <w:p w14:paraId="3A2E5F80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· 根据阵营贡献值额外奖励绑定货币</w:t>
      </w:r>
    </w:p>
    <w:p w14:paraId="61ADB52B">
      <w:pPr>
        <w:spacing w:after="80" w:line="360" w:lineRule="auto"/>
        <w:ind w:firstLine="480"/>
      </w:pPr>
      <w:r>
        <w:rPr>
          <w:rFonts w:ascii="宋体" w:hAnsi="宋体" w:eastAsia="宋体"/>
          <w:b/>
          <w:sz w:val="22"/>
        </w:rPr>
        <w:t>【第二赛季继承】</w:t>
      </w:r>
    </w:p>
    <w:p w14:paraId="2C9D74BF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全部已获得称号、身份、NPC好感度、关键道具、剧情选择记录完整继承。</w:t>
      </w:r>
    </w:p>
    <w:p w14:paraId="34CF8BE4">
      <w:r>
        <w:br w:type="page"/>
      </w:r>
    </w:p>
    <w:p w14:paraId="3DF646D9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第五卷　完整支线剧情总览</w:t>
      </w:r>
    </w:p>
    <w:p w14:paraId="100C8F0D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一、通用支线（所有出身可触发）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627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733E19E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支线名称</w:t>
            </w:r>
          </w:p>
        </w:tc>
        <w:tc>
          <w:tcPr>
            <w:tcW w:w="2161" w:type="dxa"/>
          </w:tcPr>
          <w:p w14:paraId="16F2B991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触发条件</w:t>
            </w:r>
          </w:p>
        </w:tc>
        <w:tc>
          <w:tcPr>
            <w:tcW w:w="2161" w:type="dxa"/>
          </w:tcPr>
          <w:p w14:paraId="18FB683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核心玩法</w:t>
            </w:r>
          </w:p>
        </w:tc>
        <w:tc>
          <w:tcPr>
            <w:tcW w:w="2161" w:type="dxa"/>
          </w:tcPr>
          <w:p w14:paraId="6BF6044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关键NPC</w:t>
            </w:r>
          </w:p>
        </w:tc>
      </w:tr>
      <w:tr w14:paraId="607A6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2C7C51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弃徒的卦</w:t>
            </w:r>
          </w:p>
        </w:tc>
        <w:tc>
          <w:tcPr>
            <w:tcW w:w="2161" w:type="dxa"/>
          </w:tcPr>
          <w:p w14:paraId="465CCFE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龙门驿遇到陈悬并接受占卜</w:t>
            </w:r>
          </w:p>
        </w:tc>
        <w:tc>
          <w:tcPr>
            <w:tcW w:w="2161" w:type="dxa"/>
          </w:tcPr>
          <w:p w14:paraId="1ED43ED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星象观察+图案配对谜题</w:t>
            </w:r>
          </w:p>
        </w:tc>
        <w:tc>
          <w:tcPr>
            <w:tcW w:w="2161" w:type="dxa"/>
          </w:tcPr>
          <w:p w14:paraId="2309900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陈悬、苏镜辞</w:t>
            </w:r>
          </w:p>
        </w:tc>
      </w:tr>
      <w:tr w14:paraId="52FE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B9B54B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照雪庵旧事</w:t>
            </w:r>
          </w:p>
        </w:tc>
        <w:tc>
          <w:tcPr>
            <w:tcW w:w="2161" w:type="dxa"/>
          </w:tcPr>
          <w:p w14:paraId="6FDEF76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寻舍利时选择前往照雪庵</w:t>
            </w:r>
          </w:p>
        </w:tc>
        <w:tc>
          <w:tcPr>
            <w:tcW w:w="2161" w:type="dxa"/>
          </w:tcPr>
          <w:p w14:paraId="2A16B99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文献解读+逻辑推理+材料收集</w:t>
            </w:r>
          </w:p>
        </w:tc>
        <w:tc>
          <w:tcPr>
            <w:tcW w:w="2161" w:type="dxa"/>
          </w:tcPr>
          <w:p w14:paraId="02D9937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净月师太、昙宗大师</w:t>
            </w:r>
          </w:p>
        </w:tc>
      </w:tr>
      <w:tr w14:paraId="1C87E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CD1BB0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阵法的秘密</w:t>
            </w:r>
          </w:p>
        </w:tc>
        <w:tc>
          <w:tcPr>
            <w:tcW w:w="2161" w:type="dxa"/>
          </w:tcPr>
          <w:p w14:paraId="07C07E7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从河图洛书中发现九鼎阵法</w:t>
            </w:r>
          </w:p>
        </w:tc>
        <w:tc>
          <w:tcPr>
            <w:tcW w:w="2161" w:type="dxa"/>
          </w:tcPr>
          <w:p w14:paraId="7E98030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实地勘测+推演谜题+三路抉择</w:t>
            </w:r>
          </w:p>
        </w:tc>
        <w:tc>
          <w:tcPr>
            <w:tcW w:w="2161" w:type="dxa"/>
          </w:tcPr>
          <w:p w14:paraId="662DD6C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公孙玄、苏镜辞</w:t>
            </w:r>
          </w:p>
        </w:tc>
      </w:tr>
      <w:tr w14:paraId="21E7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06F3CF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龙门驿暗桩</w:t>
            </w:r>
          </w:p>
        </w:tc>
        <w:tc>
          <w:tcPr>
            <w:tcW w:w="2161" w:type="dxa"/>
          </w:tcPr>
          <w:p w14:paraId="7AEC63E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茶馆中听到镇龙司密探对话</w:t>
            </w:r>
          </w:p>
        </w:tc>
        <w:tc>
          <w:tcPr>
            <w:tcW w:w="2161" w:type="dxa"/>
          </w:tcPr>
          <w:p w14:paraId="44B2EB5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窃听+跟踪+格斗</w:t>
            </w:r>
          </w:p>
        </w:tc>
        <w:tc>
          <w:tcPr>
            <w:tcW w:w="2161" w:type="dxa"/>
          </w:tcPr>
          <w:p w14:paraId="1D46C8F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赵四、红娘子</w:t>
            </w:r>
          </w:p>
        </w:tc>
      </w:tr>
      <w:tr w14:paraId="5B4B3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87D5BD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鬼手刘旧账</w:t>
            </w:r>
          </w:p>
        </w:tc>
        <w:tc>
          <w:tcPr>
            <w:tcW w:w="2161" w:type="dxa"/>
          </w:tcPr>
          <w:p w14:paraId="73913BB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二次拜访昆仑集市鬼手刘</w:t>
            </w:r>
          </w:p>
        </w:tc>
        <w:tc>
          <w:tcPr>
            <w:tcW w:w="2161" w:type="dxa"/>
          </w:tcPr>
          <w:p w14:paraId="6E06184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守卫战+物品交易</w:t>
            </w:r>
          </w:p>
        </w:tc>
        <w:tc>
          <w:tcPr>
            <w:tcW w:w="2161" w:type="dxa"/>
          </w:tcPr>
          <w:p w14:paraId="27CF0B5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鬼手刘、灰袍人</w:t>
            </w:r>
          </w:p>
        </w:tc>
      </w:tr>
      <w:tr w14:paraId="0469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82771A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昆仑山猎人</w:t>
            </w:r>
          </w:p>
        </w:tc>
        <w:tc>
          <w:tcPr>
            <w:tcW w:w="2161" w:type="dxa"/>
          </w:tcPr>
          <w:p w14:paraId="075D715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昆仑山脚遇到老猎人阿七</w:t>
            </w:r>
          </w:p>
        </w:tc>
        <w:tc>
          <w:tcPr>
            <w:tcW w:w="2161" w:type="dxa"/>
          </w:tcPr>
          <w:p w14:paraId="3806167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环境观察+道德抉择</w:t>
            </w:r>
          </w:p>
        </w:tc>
        <w:tc>
          <w:tcPr>
            <w:tcW w:w="2161" w:type="dxa"/>
          </w:tcPr>
          <w:p w14:paraId="0CD84E7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阿七、金刚院武僧</w:t>
            </w:r>
          </w:p>
        </w:tc>
      </w:tr>
    </w:tbl>
    <w:p w14:paraId="60053CEB"/>
    <w:p w14:paraId="7E27916A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二、朝廷出身专属支线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DC76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8DB7A8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支线名称</w:t>
            </w:r>
          </w:p>
        </w:tc>
        <w:tc>
          <w:tcPr>
            <w:tcW w:w="2882" w:type="dxa"/>
          </w:tcPr>
          <w:p w14:paraId="25B04DB5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出身限制</w:t>
            </w:r>
          </w:p>
        </w:tc>
        <w:tc>
          <w:tcPr>
            <w:tcW w:w="2882" w:type="dxa"/>
          </w:tcPr>
          <w:p w14:paraId="1C56E95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核心内容</w:t>
            </w:r>
          </w:p>
        </w:tc>
      </w:tr>
      <w:tr w14:paraId="767F0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F91D1A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青衫之谜</w:t>
            </w:r>
          </w:p>
        </w:tc>
        <w:tc>
          <w:tcPr>
            <w:tcW w:w="2882" w:type="dxa"/>
          </w:tcPr>
          <w:p w14:paraId="0EDB40D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</w:t>
            </w:r>
          </w:p>
        </w:tc>
        <w:tc>
          <w:tcPr>
            <w:tcW w:w="2882" w:type="dxa"/>
          </w:tcPr>
          <w:p w14:paraId="4BFCEB6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替沈青崖送信→潜入国子监→抄本被篡改之谜</w:t>
            </w:r>
          </w:p>
        </w:tc>
      </w:tr>
      <w:tr w14:paraId="1CAD9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DBD6E2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春秋疑案</w:t>
            </w:r>
          </w:p>
        </w:tc>
        <w:tc>
          <w:tcPr>
            <w:tcW w:w="2882" w:type="dxa"/>
          </w:tcPr>
          <w:p w14:paraId="2A2A22A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国子监</w:t>
            </w:r>
          </w:p>
        </w:tc>
        <w:tc>
          <w:tcPr>
            <w:tcW w:w="2882" w:type="dxa"/>
          </w:tcPr>
          <w:p w14:paraId="02AB68C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调查林怀远"病故"真相→铜人的秘密</w:t>
            </w:r>
          </w:p>
        </w:tc>
      </w:tr>
      <w:tr w14:paraId="2712B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1EEA2B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顾长庚的往事</w:t>
            </w:r>
          </w:p>
        </w:tc>
        <w:tc>
          <w:tcPr>
            <w:tcW w:w="2882" w:type="dxa"/>
          </w:tcPr>
          <w:p w14:paraId="1D56F02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</w:t>
            </w:r>
          </w:p>
        </w:tc>
        <w:tc>
          <w:tcPr>
            <w:tcW w:w="2882" w:type="dxa"/>
          </w:tcPr>
          <w:p w14:paraId="632AA25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顾长庚自述北邙见闻→"门"的秘密</w:t>
            </w:r>
          </w:p>
        </w:tc>
      </w:tr>
      <w:tr w14:paraId="625FE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E4D517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九星连珠</w:t>
            </w:r>
          </w:p>
        </w:tc>
        <w:tc>
          <w:tcPr>
            <w:tcW w:w="2882" w:type="dxa"/>
          </w:tcPr>
          <w:p w14:paraId="00F7753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紫微台</w:t>
            </w:r>
          </w:p>
        </w:tc>
        <w:tc>
          <w:tcPr>
            <w:tcW w:w="2882" w:type="dxa"/>
          </w:tcPr>
          <w:p w14:paraId="7CE664F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星盘推演→墟星的规律→用碎片射星之法</w:t>
            </w:r>
          </w:p>
        </w:tc>
      </w:tr>
      <w:tr w14:paraId="00F50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0F1FD5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天机不可泄</w:t>
            </w:r>
          </w:p>
        </w:tc>
        <w:tc>
          <w:tcPr>
            <w:tcW w:w="2882" w:type="dxa"/>
          </w:tcPr>
          <w:p w14:paraId="41B2C1C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紫微台</w:t>
            </w:r>
          </w:p>
        </w:tc>
        <w:tc>
          <w:tcPr>
            <w:tcW w:w="2882" w:type="dxa"/>
          </w:tcPr>
          <w:p w14:paraId="44D29CC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破译密档→北邙之星完整记录</w:t>
            </w:r>
          </w:p>
        </w:tc>
      </w:tr>
    </w:tbl>
    <w:p w14:paraId="1881D81F"/>
    <w:p w14:paraId="0261D931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三、江湖出身专属支线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CE3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9B62B95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支线名称</w:t>
            </w:r>
          </w:p>
        </w:tc>
        <w:tc>
          <w:tcPr>
            <w:tcW w:w="2882" w:type="dxa"/>
          </w:tcPr>
          <w:p w14:paraId="09FBCFF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出身限制</w:t>
            </w:r>
          </w:p>
        </w:tc>
        <w:tc>
          <w:tcPr>
            <w:tcW w:w="2882" w:type="dxa"/>
          </w:tcPr>
          <w:p w14:paraId="2DD8EA05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核心内容</w:t>
            </w:r>
          </w:p>
        </w:tc>
      </w:tr>
      <w:tr w14:paraId="65541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985B7A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陆山长的旧友</w:t>
            </w:r>
          </w:p>
        </w:tc>
        <w:tc>
          <w:tcPr>
            <w:tcW w:w="2882" w:type="dxa"/>
          </w:tcPr>
          <w:p w14:paraId="3504A59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浩然书院</w:t>
            </w:r>
          </w:p>
        </w:tc>
        <w:tc>
          <w:tcPr>
            <w:tcW w:w="2882" w:type="dxa"/>
          </w:tcPr>
          <w:p w14:paraId="7A277D9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苏镜辞与陆九渊三十年旧谊→断木剑</w:t>
            </w:r>
          </w:p>
        </w:tc>
      </w:tr>
      <w:tr w14:paraId="27678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E770C5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铁笔直书</w:t>
            </w:r>
          </w:p>
        </w:tc>
        <w:tc>
          <w:tcPr>
            <w:tcW w:w="2882" w:type="dxa"/>
          </w:tcPr>
          <w:p w14:paraId="0DA5DB1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铁笔山庄</w:t>
            </w:r>
          </w:p>
        </w:tc>
        <w:tc>
          <w:tcPr>
            <w:tcW w:w="2882" w:type="dxa"/>
          </w:tcPr>
          <w:p w14:paraId="731640D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九人名单→八家后代→失落之鼎碎片</w:t>
            </w:r>
          </w:p>
        </w:tc>
      </w:tr>
      <w:tr w14:paraId="27E7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2C463C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诗剑问情</w:t>
            </w:r>
          </w:p>
        </w:tc>
        <w:tc>
          <w:tcPr>
            <w:tcW w:w="2882" w:type="dxa"/>
          </w:tcPr>
          <w:p w14:paraId="23169DF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秋雨阁</w:t>
            </w:r>
          </w:p>
        </w:tc>
        <w:tc>
          <w:tcPr>
            <w:tcW w:w="2882" w:type="dxa"/>
          </w:tcPr>
          <w:p w14:paraId="5995C1F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谢青梧传剑→"春江潮水连海平"</w:t>
            </w:r>
          </w:p>
        </w:tc>
      </w:tr>
      <w:tr w14:paraId="784D5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4583B5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雪中月影</w:t>
            </w:r>
          </w:p>
        </w:tc>
        <w:tc>
          <w:tcPr>
            <w:tcW w:w="2882" w:type="dxa"/>
          </w:tcPr>
          <w:p w14:paraId="0E42D77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秋雨阁+照雪庵联动</w:t>
            </w:r>
          </w:p>
        </w:tc>
        <w:tc>
          <w:tcPr>
            <w:tcW w:w="2882" w:type="dxa"/>
          </w:tcPr>
          <w:p w14:paraId="329B2C7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两派剑法同源→合击技"雪月相映"</w:t>
            </w:r>
          </w:p>
        </w:tc>
      </w:tr>
    </w:tbl>
    <w:p w14:paraId="65CBDF0E"/>
    <w:p w14:paraId="521676DA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四、释教出身专属支线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AA3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20A92B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支线名称</w:t>
            </w:r>
          </w:p>
        </w:tc>
        <w:tc>
          <w:tcPr>
            <w:tcW w:w="2882" w:type="dxa"/>
          </w:tcPr>
          <w:p w14:paraId="0CA7C5BD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出身限制</w:t>
            </w:r>
          </w:p>
        </w:tc>
        <w:tc>
          <w:tcPr>
            <w:tcW w:w="2882" w:type="dxa"/>
          </w:tcPr>
          <w:p w14:paraId="308D51F0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核心内容</w:t>
            </w:r>
          </w:p>
        </w:tc>
      </w:tr>
      <w:tr w14:paraId="40DA5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34410D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金刚怒目</w:t>
            </w:r>
          </w:p>
        </w:tc>
        <w:tc>
          <w:tcPr>
            <w:tcW w:w="2882" w:type="dxa"/>
          </w:tcPr>
          <w:p w14:paraId="3620F7B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金刚院</w:t>
            </w:r>
          </w:p>
        </w:tc>
        <w:tc>
          <w:tcPr>
            <w:tcW w:w="2882" w:type="dxa"/>
          </w:tcPr>
          <w:p w14:paraId="28F45C4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降妖伏魔→三百二十七头生灵的业障</w:t>
            </w:r>
          </w:p>
        </w:tc>
      </w:tr>
      <w:tr w14:paraId="7074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0926B8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昙宗之问</w:t>
            </w:r>
          </w:p>
        </w:tc>
        <w:tc>
          <w:tcPr>
            <w:tcW w:w="2882" w:type="dxa"/>
          </w:tcPr>
          <w:p w14:paraId="3E841B5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金刚院</w:t>
            </w:r>
          </w:p>
        </w:tc>
        <w:tc>
          <w:tcPr>
            <w:tcW w:w="2882" w:type="dxa"/>
          </w:tcPr>
          <w:p w14:paraId="4373F55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杀戮与慈悲的边界→大悲掌</w:t>
            </w:r>
          </w:p>
        </w:tc>
      </w:tr>
      <w:tr w14:paraId="7C25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BDC466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医者不自医</w:t>
            </w:r>
          </w:p>
        </w:tc>
        <w:tc>
          <w:tcPr>
            <w:tcW w:w="2882" w:type="dxa"/>
          </w:tcPr>
          <w:p w14:paraId="3F34420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度厄寺</w:t>
            </w:r>
          </w:p>
        </w:tc>
        <w:tc>
          <w:tcPr>
            <w:tcW w:w="2882" w:type="dxa"/>
          </w:tcPr>
          <w:p w14:paraId="3B9540F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墟气侵蚀的诊治→抗墟草</w:t>
            </w:r>
          </w:p>
        </w:tc>
      </w:tr>
      <w:tr w14:paraId="066DC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5CABCC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居士的野心</w:t>
            </w:r>
          </w:p>
        </w:tc>
        <w:tc>
          <w:tcPr>
            <w:tcW w:w="2882" w:type="dxa"/>
          </w:tcPr>
          <w:p w14:paraId="0C241F2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莲社</w:t>
            </w:r>
          </w:p>
        </w:tc>
        <w:tc>
          <w:tcPr>
            <w:tcW w:w="2882" w:type="dxa"/>
          </w:tcPr>
          <w:p w14:paraId="54FDEA9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王维信的墟石生意→"不进龙墟一百步"</w:t>
            </w:r>
          </w:p>
        </w:tc>
      </w:tr>
      <w:tr w14:paraId="5F3E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5E228B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禅定中的幻象</w:t>
            </w:r>
          </w:p>
        </w:tc>
        <w:tc>
          <w:tcPr>
            <w:tcW w:w="2882" w:type="dxa"/>
          </w:tcPr>
          <w:p w14:paraId="5A46BD9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止观阁</w:t>
            </w:r>
          </w:p>
        </w:tc>
        <w:tc>
          <w:tcPr>
            <w:tcW w:w="2882" w:type="dxa"/>
          </w:tcPr>
          <w:p w14:paraId="23159FF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入定看到龙墟内部→"问"字石像</w:t>
            </w:r>
          </w:p>
        </w:tc>
      </w:tr>
      <w:tr w14:paraId="4C93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CC9B7B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明心居士的遗言</w:t>
            </w:r>
          </w:p>
        </w:tc>
        <w:tc>
          <w:tcPr>
            <w:tcW w:w="2882" w:type="dxa"/>
          </w:tcPr>
          <w:p w14:paraId="2C62F68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止观阁</w:t>
            </w:r>
          </w:p>
        </w:tc>
        <w:tc>
          <w:tcPr>
            <w:tcW w:w="2882" w:type="dxa"/>
          </w:tcPr>
          <w:p w14:paraId="7F5BF39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"墟在等人提问"→临终真相</w:t>
            </w:r>
          </w:p>
        </w:tc>
      </w:tr>
    </w:tbl>
    <w:p w14:paraId="291C550F"/>
    <w:p w14:paraId="3BA59694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五、道教出身专属支线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59A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CFC7155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支线名称</w:t>
            </w:r>
          </w:p>
        </w:tc>
        <w:tc>
          <w:tcPr>
            <w:tcW w:w="2882" w:type="dxa"/>
          </w:tcPr>
          <w:p w14:paraId="2B88B1E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出身限制</w:t>
            </w:r>
          </w:p>
        </w:tc>
        <w:tc>
          <w:tcPr>
            <w:tcW w:w="2882" w:type="dxa"/>
          </w:tcPr>
          <w:p w14:paraId="4169323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核心内容</w:t>
            </w:r>
          </w:p>
        </w:tc>
      </w:tr>
      <w:tr w14:paraId="6B21B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E5B7B7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星图残卷</w:t>
            </w:r>
          </w:p>
        </w:tc>
        <w:tc>
          <w:tcPr>
            <w:tcW w:w="2882" w:type="dxa"/>
          </w:tcPr>
          <w:p w14:paraId="7B3B5CF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观星台</w:t>
            </w:r>
          </w:p>
        </w:tc>
        <w:tc>
          <w:tcPr>
            <w:tcW w:w="2882" w:type="dxa"/>
          </w:tcPr>
          <w:p w14:paraId="21D5BBF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陈悬星图与官方记录比对→被删除的星</w:t>
            </w:r>
          </w:p>
        </w:tc>
      </w:tr>
      <w:tr w14:paraId="4332B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9EAC1E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谷主的梦境</w:t>
            </w:r>
          </w:p>
        </w:tc>
        <w:tc>
          <w:tcPr>
            <w:tcW w:w="2882" w:type="dxa"/>
          </w:tcPr>
          <w:p w14:paraId="3B5A39A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观星台</w:t>
            </w:r>
          </w:p>
        </w:tc>
        <w:tc>
          <w:tcPr>
            <w:tcW w:w="2882" w:type="dxa"/>
          </w:tcPr>
          <w:p w14:paraId="5121F02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苏镜辞的噩梦→"石手从梦中伸出"</w:t>
            </w:r>
          </w:p>
        </w:tc>
      </w:tr>
      <w:tr w14:paraId="33FE4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DA29CE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龙语的代价</w:t>
            </w:r>
          </w:p>
        </w:tc>
        <w:tc>
          <w:tcPr>
            <w:tcW w:w="2882" w:type="dxa"/>
          </w:tcPr>
          <w:p w14:paraId="3B97641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观星台</w:t>
            </w:r>
          </w:p>
        </w:tc>
        <w:tc>
          <w:tcPr>
            <w:tcW w:w="2882" w:type="dxa"/>
          </w:tcPr>
          <w:p w14:paraId="658F0FA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学习龙语→听力永久变化</w:t>
            </w:r>
          </w:p>
        </w:tc>
      </w:tr>
      <w:tr w14:paraId="7091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31CFBF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丹炉异变</w:t>
            </w:r>
          </w:p>
        </w:tc>
        <w:tc>
          <w:tcPr>
            <w:tcW w:w="2882" w:type="dxa"/>
          </w:tcPr>
          <w:p w14:paraId="52BFFEE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药王涧</w:t>
            </w:r>
          </w:p>
        </w:tc>
        <w:tc>
          <w:tcPr>
            <w:tcW w:w="2882" w:type="dxa"/>
          </w:tcPr>
          <w:p w14:paraId="3B518C0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结晶入丹→墟丹诞生</w:t>
            </w:r>
          </w:p>
        </w:tc>
      </w:tr>
      <w:tr w14:paraId="6383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91C3F2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缚灵阵的真相</w:t>
            </w:r>
          </w:p>
        </w:tc>
        <w:tc>
          <w:tcPr>
            <w:tcW w:w="2882" w:type="dxa"/>
          </w:tcPr>
          <w:p w14:paraId="1FFB57F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玄素门</w:t>
            </w:r>
          </w:p>
        </w:tc>
        <w:tc>
          <w:tcPr>
            <w:tcW w:w="2882" w:type="dxa"/>
          </w:tcPr>
          <w:p w14:paraId="1835E35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阵法封住的是"问题"而非"物"</w:t>
            </w:r>
          </w:p>
        </w:tc>
      </w:tr>
      <w:tr w14:paraId="335E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A83389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结界的裂缝</w:t>
            </w:r>
          </w:p>
        </w:tc>
        <w:tc>
          <w:tcPr>
            <w:tcW w:w="2882" w:type="dxa"/>
          </w:tcPr>
          <w:p w14:paraId="33F5C29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玄素门</w:t>
            </w:r>
          </w:p>
        </w:tc>
        <w:tc>
          <w:tcPr>
            <w:tcW w:w="2882" w:type="dxa"/>
          </w:tcPr>
          <w:p w14:paraId="5DB82DA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万象谷结界从内部被攻击</w:t>
            </w:r>
          </w:p>
        </w:tc>
      </w:tr>
      <w:tr w14:paraId="21B88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142001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凌云子的过去</w:t>
            </w:r>
          </w:p>
        </w:tc>
        <w:tc>
          <w:tcPr>
            <w:tcW w:w="2882" w:type="dxa"/>
          </w:tcPr>
          <w:p w14:paraId="7729EEC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万象谷+浮云观联动</w:t>
            </w:r>
          </w:p>
        </w:tc>
        <w:tc>
          <w:tcPr>
            <w:tcW w:w="2882" w:type="dxa"/>
          </w:tcPr>
          <w:p w14:paraId="324870E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苏镜辞与凌云子的师兄弟恩怨</w:t>
            </w:r>
          </w:p>
        </w:tc>
      </w:tr>
      <w:tr w14:paraId="3300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83218C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张灵符的疯狂</w:t>
            </w:r>
          </w:p>
        </w:tc>
        <w:tc>
          <w:tcPr>
            <w:tcW w:w="2882" w:type="dxa"/>
          </w:tcPr>
          <w:p w14:paraId="2CF7892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太虚门</w:t>
            </w:r>
          </w:p>
        </w:tc>
        <w:tc>
          <w:tcPr>
            <w:tcW w:w="2882" w:type="dxa"/>
          </w:tcPr>
          <w:p w14:paraId="6DDC2AA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"墟散符"——引爆龙墟的计划</w:t>
            </w:r>
          </w:p>
        </w:tc>
      </w:tr>
    </w:tbl>
    <w:p w14:paraId="23D22491"/>
    <w:p w14:paraId="33C5C748">
      <w:r>
        <w:br w:type="page"/>
      </w:r>
    </w:p>
    <w:p w14:paraId="50A8FC8F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第六卷　出身·身份·难度动态调节系统</w:t>
      </w:r>
    </w:p>
    <w:p w14:paraId="7BD46D7A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一、出身权限与难度总表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032B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E2A244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出身</w:t>
            </w:r>
          </w:p>
        </w:tc>
        <w:tc>
          <w:tcPr>
            <w:tcW w:w="1729" w:type="dxa"/>
          </w:tcPr>
          <w:p w14:paraId="17CD4DA5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核心权限</w:t>
            </w:r>
          </w:p>
        </w:tc>
        <w:tc>
          <w:tcPr>
            <w:tcW w:w="1729" w:type="dxa"/>
          </w:tcPr>
          <w:p w14:paraId="223B039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特殊能力</w:t>
            </w:r>
          </w:p>
        </w:tc>
        <w:tc>
          <w:tcPr>
            <w:tcW w:w="1729" w:type="dxa"/>
          </w:tcPr>
          <w:p w14:paraId="15D09DF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任务难度调节</w:t>
            </w:r>
          </w:p>
        </w:tc>
        <w:tc>
          <w:tcPr>
            <w:tcW w:w="1729" w:type="dxa"/>
          </w:tcPr>
          <w:p w14:paraId="248DE612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特殊劣势</w:t>
            </w:r>
          </w:p>
        </w:tc>
      </w:tr>
      <w:tr w14:paraId="14EA9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A9E2E4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</w:t>
            </w:r>
          </w:p>
        </w:tc>
        <w:tc>
          <w:tcPr>
            <w:tcW w:w="1729" w:type="dxa"/>
          </w:tcPr>
          <w:p w14:paraId="5C2DFE9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朝廷兵力调动</w:t>
            </w:r>
          </w:p>
        </w:tc>
        <w:tc>
          <w:tcPr>
            <w:tcW w:w="1729" w:type="dxa"/>
          </w:tcPr>
          <w:p w14:paraId="1EC2FF3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威吓判定有概率直接成功</w:t>
            </w:r>
          </w:p>
        </w:tc>
        <w:tc>
          <w:tcPr>
            <w:tcW w:w="1729" w:type="dxa"/>
          </w:tcPr>
          <w:p w14:paraId="2926CC5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战斗-15%；潜行+15%</w:t>
            </w:r>
          </w:p>
        </w:tc>
        <w:tc>
          <w:tcPr>
            <w:tcW w:w="1729" w:type="dxa"/>
          </w:tcPr>
          <w:p w14:paraId="4CC994F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江湖势力标记为"鹰犬"</w:t>
            </w:r>
          </w:p>
        </w:tc>
      </w:tr>
      <w:tr w14:paraId="5A9B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DC3F0A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国子监</w:t>
            </w:r>
          </w:p>
        </w:tc>
        <w:tc>
          <w:tcPr>
            <w:tcW w:w="1729" w:type="dxa"/>
          </w:tcPr>
          <w:p w14:paraId="40C4B4C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京城官署自由进出</w:t>
            </w:r>
          </w:p>
        </w:tc>
        <w:tc>
          <w:tcPr>
            <w:tcW w:w="1729" w:type="dxa"/>
          </w:tcPr>
          <w:p w14:paraId="488EC66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学识判定+1级</w:t>
            </w:r>
          </w:p>
        </w:tc>
        <w:tc>
          <w:tcPr>
            <w:tcW w:w="1729" w:type="dxa"/>
          </w:tcPr>
          <w:p w14:paraId="1BE641D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朝廷任务-10%；江湖任务+10%</w:t>
            </w:r>
          </w:p>
        </w:tc>
        <w:tc>
          <w:tcPr>
            <w:tcW w:w="1729" w:type="dxa"/>
          </w:tcPr>
          <w:p w14:paraId="10788AA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江湖初始信任度低</w:t>
            </w:r>
          </w:p>
        </w:tc>
      </w:tr>
      <w:tr w14:paraId="24ADC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9AD283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紫微台</w:t>
            </w:r>
          </w:p>
        </w:tc>
        <w:tc>
          <w:tcPr>
            <w:tcW w:w="1729" w:type="dxa"/>
          </w:tcPr>
          <w:p w14:paraId="694EC7A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星象密档查阅</w:t>
            </w:r>
          </w:p>
        </w:tc>
        <w:tc>
          <w:tcPr>
            <w:tcW w:w="1729" w:type="dxa"/>
          </w:tcPr>
          <w:p w14:paraId="36DF00D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星象谜题自动获得额外提示</w:t>
            </w:r>
          </w:p>
        </w:tc>
        <w:tc>
          <w:tcPr>
            <w:tcW w:w="1729" w:type="dxa"/>
          </w:tcPr>
          <w:p w14:paraId="20B386F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解谜-20%；战斗+10%</w:t>
            </w:r>
          </w:p>
        </w:tc>
        <w:tc>
          <w:tcPr>
            <w:tcW w:w="1729" w:type="dxa"/>
          </w:tcPr>
          <w:p w14:paraId="20988B5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部分NPC认为"算命的"不靠谱</w:t>
            </w:r>
          </w:p>
        </w:tc>
      </w:tr>
      <w:tr w14:paraId="35CA8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08D582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浩然书院</w:t>
            </w:r>
          </w:p>
        </w:tc>
        <w:tc>
          <w:tcPr>
            <w:tcW w:w="1729" w:type="dxa"/>
          </w:tcPr>
          <w:p w14:paraId="0028A2B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陆九渊直接信任</w:t>
            </w:r>
          </w:p>
        </w:tc>
        <w:tc>
          <w:tcPr>
            <w:tcW w:w="1729" w:type="dxa"/>
          </w:tcPr>
          <w:p w14:paraId="2EC4E23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与苏镜辞"同窗后人"对话解锁</w:t>
            </w:r>
          </w:p>
        </w:tc>
        <w:tc>
          <w:tcPr>
            <w:tcW w:w="1729" w:type="dxa"/>
          </w:tcPr>
          <w:p w14:paraId="6A2DD3A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江湖声望+15%；朝廷任务+10%</w:t>
            </w:r>
          </w:p>
        </w:tc>
        <w:tc>
          <w:tcPr>
            <w:tcW w:w="1729" w:type="dxa"/>
          </w:tcPr>
          <w:p w14:paraId="6C93036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镇龙司额外警惕</w:t>
            </w:r>
          </w:p>
        </w:tc>
      </w:tr>
      <w:tr w14:paraId="2904E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B90951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铁笔山庄</w:t>
            </w:r>
          </w:p>
        </w:tc>
        <w:tc>
          <w:tcPr>
            <w:tcW w:w="1729" w:type="dxa"/>
          </w:tcPr>
          <w:p w14:paraId="1CF7FDE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百年密档查阅</w:t>
            </w:r>
          </w:p>
        </w:tc>
        <w:tc>
          <w:tcPr>
            <w:tcW w:w="1729" w:type="dxa"/>
          </w:tcPr>
          <w:p w14:paraId="4B50E94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鉴定/调查类任务额外提示</w:t>
            </w:r>
          </w:p>
        </w:tc>
        <w:tc>
          <w:tcPr>
            <w:tcW w:w="1729" w:type="dxa"/>
          </w:tcPr>
          <w:p w14:paraId="2E0F891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调查-20%；战斗+10%</w:t>
            </w:r>
          </w:p>
        </w:tc>
        <w:tc>
          <w:tcPr>
            <w:tcW w:w="1729" w:type="dxa"/>
          </w:tcPr>
          <w:p w14:paraId="758BDE2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守序阵营中立</w:t>
            </w:r>
          </w:p>
        </w:tc>
      </w:tr>
      <w:tr w14:paraId="5D09B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5440A9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秋雨阁</w:t>
            </w:r>
          </w:p>
        </w:tc>
        <w:tc>
          <w:tcPr>
            <w:tcW w:w="1729" w:type="dxa"/>
          </w:tcPr>
          <w:p w14:paraId="0CE1711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谢青梧直接信任</w:t>
            </w:r>
          </w:p>
        </w:tc>
        <w:tc>
          <w:tcPr>
            <w:tcW w:w="1729" w:type="dxa"/>
          </w:tcPr>
          <w:p w14:paraId="15C5734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诗剑类战斗连击加成</w:t>
            </w:r>
          </w:p>
        </w:tc>
        <w:tc>
          <w:tcPr>
            <w:tcW w:w="1729" w:type="dxa"/>
          </w:tcPr>
          <w:p w14:paraId="130144D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女性NPC好感+15；男性-5</w:t>
            </w:r>
          </w:p>
        </w:tc>
        <w:tc>
          <w:tcPr>
            <w:tcW w:w="1729" w:type="dxa"/>
          </w:tcPr>
          <w:p w14:paraId="1ACE81E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传统门派认为"不正统"</w:t>
            </w:r>
          </w:p>
        </w:tc>
      </w:tr>
      <w:tr w14:paraId="6831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F82023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金刚院</w:t>
            </w:r>
          </w:p>
        </w:tc>
        <w:tc>
          <w:tcPr>
            <w:tcW w:w="1729" w:type="dxa"/>
          </w:tcPr>
          <w:p w14:paraId="3D9E9FD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昙宗大师直接信任</w:t>
            </w:r>
          </w:p>
        </w:tc>
        <w:tc>
          <w:tcPr>
            <w:tcW w:w="1729" w:type="dxa"/>
          </w:tcPr>
          <w:p w14:paraId="509455E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对"邪祟"伤害+15%</w:t>
            </w:r>
          </w:p>
        </w:tc>
        <w:tc>
          <w:tcPr>
            <w:tcW w:w="1729" w:type="dxa"/>
          </w:tcPr>
          <w:p w14:paraId="12621A7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降魔-20%；交涉+10%</w:t>
            </w:r>
          </w:p>
        </w:tc>
        <w:tc>
          <w:tcPr>
            <w:tcW w:w="1729" w:type="dxa"/>
          </w:tcPr>
          <w:p w14:paraId="63D257B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邪道势力标记</w:t>
            </w:r>
          </w:p>
        </w:tc>
      </w:tr>
      <w:tr w14:paraId="2325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918E37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度厄寺</w:t>
            </w:r>
          </w:p>
        </w:tc>
        <w:tc>
          <w:tcPr>
            <w:tcW w:w="1729" w:type="dxa"/>
          </w:tcPr>
          <w:p w14:paraId="0C8B2A0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免费医疗</w:t>
            </w:r>
          </w:p>
        </w:tc>
        <w:tc>
          <w:tcPr>
            <w:tcW w:w="1729" w:type="dxa"/>
          </w:tcPr>
          <w:p w14:paraId="3D173BA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医理判定+1级</w:t>
            </w:r>
          </w:p>
        </w:tc>
        <w:tc>
          <w:tcPr>
            <w:tcW w:w="1729" w:type="dxa"/>
          </w:tcPr>
          <w:p w14:paraId="55337AE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治疗-25%；战斗+15%</w:t>
            </w:r>
          </w:p>
        </w:tc>
        <w:tc>
          <w:tcPr>
            <w:tcW w:w="1729" w:type="dxa"/>
          </w:tcPr>
          <w:p w14:paraId="4F42B27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杀戮有额外内心冲突</w:t>
            </w:r>
          </w:p>
        </w:tc>
      </w:tr>
      <w:tr w14:paraId="77BB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14D66A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照雪庵</w:t>
            </w:r>
          </w:p>
        </w:tc>
        <w:tc>
          <w:tcPr>
            <w:tcW w:w="1729" w:type="dxa"/>
          </w:tcPr>
          <w:p w14:paraId="6F22684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雪峰禁区自由进入</w:t>
            </w:r>
          </w:p>
        </w:tc>
        <w:tc>
          <w:tcPr>
            <w:tcW w:w="1729" w:type="dxa"/>
          </w:tcPr>
          <w:p w14:paraId="7A3D9D1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冰属性武学+10%</w:t>
            </w:r>
          </w:p>
        </w:tc>
        <w:tc>
          <w:tcPr>
            <w:tcW w:w="1729" w:type="dxa"/>
          </w:tcPr>
          <w:p w14:paraId="5D20F7E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高海拔无负面；炎热负面加倍</w:t>
            </w:r>
          </w:p>
        </w:tc>
        <w:tc>
          <w:tcPr>
            <w:tcW w:w="1729" w:type="dxa"/>
          </w:tcPr>
          <w:p w14:paraId="5433FD2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弟子稀少，无同门加成</w:t>
            </w:r>
          </w:p>
        </w:tc>
      </w:tr>
      <w:tr w14:paraId="23B43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6DCD68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达摩堂</w:t>
            </w:r>
          </w:p>
        </w:tc>
        <w:tc>
          <w:tcPr>
            <w:tcW w:w="1729" w:type="dxa"/>
          </w:tcPr>
          <w:p w14:paraId="6669FD5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祖庭地宫进入权</w:t>
            </w:r>
          </w:p>
        </w:tc>
        <w:tc>
          <w:tcPr>
            <w:tcW w:w="1729" w:type="dxa"/>
          </w:tcPr>
          <w:p w14:paraId="5FABE4C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禅武修炼速度+15%</w:t>
            </w:r>
          </w:p>
        </w:tc>
        <w:tc>
          <w:tcPr>
            <w:tcW w:w="1729" w:type="dxa"/>
          </w:tcPr>
          <w:p w14:paraId="702DC45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禅武-20%；朝廷任务+15%</w:t>
            </w:r>
          </w:p>
        </w:tc>
        <w:tc>
          <w:tcPr>
            <w:tcW w:w="1729" w:type="dxa"/>
          </w:tcPr>
          <w:p w14:paraId="7AABBB0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阵营纷争有额外惩罚</w:t>
            </w:r>
          </w:p>
        </w:tc>
      </w:tr>
      <w:tr w14:paraId="6E6A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5C3F62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莲社</w:t>
            </w:r>
          </w:p>
        </w:tc>
        <w:tc>
          <w:tcPr>
            <w:tcW w:w="1729" w:type="dxa"/>
          </w:tcPr>
          <w:p w14:paraId="4D61F05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商路情报接入</w:t>
            </w:r>
          </w:p>
        </w:tc>
        <w:tc>
          <w:tcPr>
            <w:tcW w:w="1729" w:type="dxa"/>
          </w:tcPr>
          <w:p w14:paraId="260928D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交易价格-10%</w:t>
            </w:r>
          </w:p>
        </w:tc>
        <w:tc>
          <w:tcPr>
            <w:tcW w:w="1729" w:type="dxa"/>
          </w:tcPr>
          <w:p w14:paraId="3B2EE6C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经济-30%；战斗+10%</w:t>
            </w:r>
          </w:p>
        </w:tc>
        <w:tc>
          <w:tcPr>
            <w:tcW w:w="1729" w:type="dxa"/>
          </w:tcPr>
          <w:p w14:paraId="34C5370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佛门其他派别中立偏冷</w:t>
            </w:r>
          </w:p>
        </w:tc>
      </w:tr>
      <w:tr w14:paraId="3AEDE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5FBA63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止观阁</w:t>
            </w:r>
          </w:p>
        </w:tc>
        <w:tc>
          <w:tcPr>
            <w:tcW w:w="1729" w:type="dxa"/>
          </w:tcPr>
          <w:p w14:paraId="7A6C337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禅定密室进入权</w:t>
            </w:r>
          </w:p>
        </w:tc>
        <w:tc>
          <w:tcPr>
            <w:tcW w:w="1729" w:type="dxa"/>
          </w:tcPr>
          <w:p w14:paraId="78839D9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对"意识侵蚀"抗性+30%</w:t>
            </w:r>
          </w:p>
        </w:tc>
        <w:tc>
          <w:tcPr>
            <w:tcW w:w="1729" w:type="dxa"/>
          </w:tcPr>
          <w:p w14:paraId="6D5CD39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精神对抗-30%；物理+10%</w:t>
            </w:r>
          </w:p>
        </w:tc>
        <w:tc>
          <w:tcPr>
            <w:tcW w:w="1729" w:type="dxa"/>
          </w:tcPr>
          <w:p w14:paraId="5EA7875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队友组队范围小</w:t>
            </w:r>
          </w:p>
        </w:tc>
      </w:tr>
      <w:tr w14:paraId="7292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171FD5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万象谷·观星台</w:t>
            </w:r>
          </w:p>
        </w:tc>
        <w:tc>
          <w:tcPr>
            <w:tcW w:w="1729" w:type="dxa"/>
          </w:tcPr>
          <w:p w14:paraId="69C91AF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苏镜辞直接信任</w:t>
            </w:r>
          </w:p>
        </w:tc>
        <w:tc>
          <w:tcPr>
            <w:tcW w:w="1729" w:type="dxa"/>
          </w:tcPr>
          <w:p w14:paraId="043AD32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龙语解读初始+1级</w:t>
            </w:r>
          </w:p>
        </w:tc>
        <w:tc>
          <w:tcPr>
            <w:tcW w:w="1729" w:type="dxa"/>
          </w:tcPr>
          <w:p w14:paraId="46F8B07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道教任务-15%；朝廷+15%</w:t>
            </w:r>
          </w:p>
        </w:tc>
        <w:tc>
          <w:tcPr>
            <w:tcW w:w="1729" w:type="dxa"/>
          </w:tcPr>
          <w:p w14:paraId="75D901A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首次出谷被视为"叛逃者"</w:t>
            </w:r>
          </w:p>
        </w:tc>
      </w:tr>
      <w:tr w14:paraId="0AE1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18AA2B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万象谷·药王涧</w:t>
            </w:r>
          </w:p>
        </w:tc>
        <w:tc>
          <w:tcPr>
            <w:tcW w:w="1729" w:type="dxa"/>
          </w:tcPr>
          <w:p w14:paraId="73EC52F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白茯苓直接信任</w:t>
            </w:r>
          </w:p>
        </w:tc>
        <w:tc>
          <w:tcPr>
            <w:tcW w:w="1729" w:type="dxa"/>
          </w:tcPr>
          <w:p w14:paraId="23844A4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炼丹成功率+25%</w:t>
            </w:r>
          </w:p>
        </w:tc>
        <w:tc>
          <w:tcPr>
            <w:tcW w:w="1729" w:type="dxa"/>
          </w:tcPr>
          <w:p w14:paraId="1D7E122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药草-20%；战斗+10%</w:t>
            </w:r>
          </w:p>
        </w:tc>
        <w:tc>
          <w:tcPr>
            <w:tcW w:w="1729" w:type="dxa"/>
          </w:tcPr>
          <w:p w14:paraId="132C519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初期地图受限</w:t>
            </w:r>
          </w:p>
        </w:tc>
      </w:tr>
      <w:tr w14:paraId="53D62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A85A52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万象谷·玄素门</w:t>
            </w:r>
          </w:p>
        </w:tc>
        <w:tc>
          <w:tcPr>
            <w:tcW w:w="1729" w:type="dxa"/>
          </w:tcPr>
          <w:p w14:paraId="0A42EC7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公孙玄直接信任</w:t>
            </w:r>
          </w:p>
        </w:tc>
        <w:tc>
          <w:tcPr>
            <w:tcW w:w="1729" w:type="dxa"/>
          </w:tcPr>
          <w:p w14:paraId="385F2BB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阵法谜题初始完成度+30%</w:t>
            </w:r>
          </w:p>
        </w:tc>
        <w:tc>
          <w:tcPr>
            <w:tcW w:w="1729" w:type="dxa"/>
          </w:tcPr>
          <w:p w14:paraId="04FBB61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阵法-25%；战斗+10%</w:t>
            </w:r>
          </w:p>
        </w:tc>
        <w:tc>
          <w:tcPr>
            <w:tcW w:w="1729" w:type="dxa"/>
          </w:tcPr>
          <w:p w14:paraId="3747C17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社交经验少，初始社交-5</w:t>
            </w:r>
          </w:p>
        </w:tc>
      </w:tr>
      <w:tr w14:paraId="1A83A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96F549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浮云观·青冥剑派</w:t>
            </w:r>
          </w:p>
        </w:tc>
        <w:tc>
          <w:tcPr>
            <w:tcW w:w="1729" w:type="dxa"/>
          </w:tcPr>
          <w:p w14:paraId="58E9825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凌云子直接信任</w:t>
            </w:r>
          </w:p>
        </w:tc>
        <w:tc>
          <w:tcPr>
            <w:tcW w:w="1729" w:type="dxa"/>
          </w:tcPr>
          <w:p w14:paraId="5C14E07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剑法连击+10%</w:t>
            </w:r>
          </w:p>
        </w:tc>
        <w:tc>
          <w:tcPr>
            <w:tcW w:w="1729" w:type="dxa"/>
          </w:tcPr>
          <w:p w14:paraId="56EBFCC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入世-15%；守静派任务+10%</w:t>
            </w:r>
          </w:p>
        </w:tc>
        <w:tc>
          <w:tcPr>
            <w:tcW w:w="1729" w:type="dxa"/>
          </w:tcPr>
          <w:p w14:paraId="12A4CF3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被万象谷视为"叛逆"</w:t>
            </w:r>
          </w:p>
        </w:tc>
      </w:tr>
      <w:tr w14:paraId="684B7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D46BF9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浮云观·太虚门</w:t>
            </w:r>
          </w:p>
        </w:tc>
        <w:tc>
          <w:tcPr>
            <w:tcW w:w="1729" w:type="dxa"/>
          </w:tcPr>
          <w:p w14:paraId="7E2D288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张灵符直接信任</w:t>
            </w:r>
          </w:p>
        </w:tc>
        <w:tc>
          <w:tcPr>
            <w:tcW w:w="1729" w:type="dxa"/>
          </w:tcPr>
          <w:p w14:paraId="3C194DF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符箓效果+30%</w:t>
            </w:r>
          </w:p>
        </w:tc>
        <w:tc>
          <w:tcPr>
            <w:tcW w:w="1729" w:type="dxa"/>
          </w:tcPr>
          <w:p w14:paraId="7E9C402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符法-20%；战斗+10%</w:t>
            </w:r>
          </w:p>
        </w:tc>
        <w:tc>
          <w:tcPr>
            <w:tcW w:w="1729" w:type="dxa"/>
          </w:tcPr>
          <w:p w14:paraId="182D886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被保守派视为"疯子"</w:t>
            </w:r>
          </w:p>
        </w:tc>
      </w:tr>
      <w:tr w14:paraId="52279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72064D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浮云观·云游道</w:t>
            </w:r>
          </w:p>
        </w:tc>
        <w:tc>
          <w:tcPr>
            <w:tcW w:w="1729" w:type="dxa"/>
          </w:tcPr>
          <w:p w14:paraId="29CF54E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风清扬直接信任</w:t>
            </w:r>
          </w:p>
        </w:tc>
        <w:tc>
          <w:tcPr>
            <w:tcW w:w="1729" w:type="dxa"/>
          </w:tcPr>
          <w:p w14:paraId="04C8185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全地图移动速度+10%</w:t>
            </w:r>
          </w:p>
        </w:tc>
        <w:tc>
          <w:tcPr>
            <w:tcW w:w="1729" w:type="dxa"/>
          </w:tcPr>
          <w:p w14:paraId="1B4D9FF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情报-20%；阵营绑定+15%</w:t>
            </w:r>
          </w:p>
        </w:tc>
        <w:tc>
          <w:tcPr>
            <w:tcW w:w="1729" w:type="dxa"/>
          </w:tcPr>
          <w:p w14:paraId="793377C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无据点优势</w:t>
            </w:r>
          </w:p>
        </w:tc>
      </w:tr>
    </w:tbl>
    <w:p w14:paraId="228839A0"/>
    <w:p w14:paraId="70FDA7A4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二、判定难度动态调节示例</w:t>
      </w:r>
    </w:p>
    <w:p w14:paraId="43471EBA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【示例】说服守卫放行（泰山·外交接近）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431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787FD3E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出身</w:t>
            </w:r>
          </w:p>
        </w:tc>
        <w:tc>
          <w:tcPr>
            <w:tcW w:w="2161" w:type="dxa"/>
          </w:tcPr>
          <w:p w14:paraId="220E85A9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判定方式</w:t>
            </w:r>
          </w:p>
        </w:tc>
        <w:tc>
          <w:tcPr>
            <w:tcW w:w="2161" w:type="dxa"/>
          </w:tcPr>
          <w:p w14:paraId="0B157F9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难度</w:t>
            </w:r>
          </w:p>
        </w:tc>
        <w:tc>
          <w:tcPr>
            <w:tcW w:w="2161" w:type="dxa"/>
          </w:tcPr>
          <w:p w14:paraId="2060F660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失败后果</w:t>
            </w:r>
          </w:p>
        </w:tc>
      </w:tr>
      <w:tr w14:paraId="49EC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A8825F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</w:t>
            </w:r>
          </w:p>
        </w:tc>
        <w:tc>
          <w:tcPr>
            <w:tcW w:w="2161" w:type="dxa"/>
          </w:tcPr>
          <w:p w14:paraId="3016A87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出示令牌</w:t>
            </w:r>
          </w:p>
        </w:tc>
        <w:tc>
          <w:tcPr>
            <w:tcW w:w="2161" w:type="dxa"/>
          </w:tcPr>
          <w:p w14:paraId="2915CE2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自动通过</w:t>
            </w:r>
          </w:p>
        </w:tc>
        <w:tc>
          <w:tcPr>
            <w:tcW w:w="2161" w:type="dxa"/>
          </w:tcPr>
          <w:p w14:paraId="7FA7860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 w14:paraId="1679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160C43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国子监</w:t>
            </w:r>
          </w:p>
        </w:tc>
        <w:tc>
          <w:tcPr>
            <w:tcW w:w="2161" w:type="dxa"/>
          </w:tcPr>
          <w:p w14:paraId="17D49F3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出示文牒</w:t>
            </w:r>
          </w:p>
        </w:tc>
        <w:tc>
          <w:tcPr>
            <w:tcW w:w="2161" w:type="dxa"/>
          </w:tcPr>
          <w:p w14:paraId="1555774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低（&gt;40）</w:t>
            </w:r>
          </w:p>
        </w:tc>
        <w:tc>
          <w:tcPr>
            <w:tcW w:w="2161" w:type="dxa"/>
          </w:tcPr>
          <w:p w14:paraId="3ADDBD4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转为潜行</w:t>
            </w:r>
          </w:p>
        </w:tc>
      </w:tr>
      <w:tr w14:paraId="632A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887BCD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紫微台</w:t>
            </w:r>
          </w:p>
        </w:tc>
        <w:tc>
          <w:tcPr>
            <w:tcW w:w="2161" w:type="dxa"/>
          </w:tcPr>
          <w:p w14:paraId="69F9C90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出示天象密令</w:t>
            </w:r>
          </w:p>
        </w:tc>
        <w:tc>
          <w:tcPr>
            <w:tcW w:w="2161" w:type="dxa"/>
          </w:tcPr>
          <w:p w14:paraId="11E95B7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中（&gt;55）</w:t>
            </w:r>
          </w:p>
        </w:tc>
        <w:tc>
          <w:tcPr>
            <w:tcW w:w="2161" w:type="dxa"/>
          </w:tcPr>
          <w:p w14:paraId="5FFBF7B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转为潜行</w:t>
            </w:r>
          </w:p>
        </w:tc>
      </w:tr>
      <w:tr w14:paraId="339B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C6C3A5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浩然书院</w:t>
            </w:r>
          </w:p>
        </w:tc>
        <w:tc>
          <w:tcPr>
            <w:tcW w:w="2161" w:type="dxa"/>
          </w:tcPr>
          <w:p w14:paraId="1D7DBF9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以陆九渊名义</w:t>
            </w:r>
          </w:p>
        </w:tc>
        <w:tc>
          <w:tcPr>
            <w:tcW w:w="2161" w:type="dxa"/>
          </w:tcPr>
          <w:p w14:paraId="4DD363A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高（&gt;70）</w:t>
            </w:r>
          </w:p>
        </w:tc>
        <w:tc>
          <w:tcPr>
            <w:tcW w:w="2161" w:type="dxa"/>
          </w:tcPr>
          <w:p w14:paraId="39EE319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拒绝</w:t>
            </w:r>
          </w:p>
        </w:tc>
      </w:tr>
      <w:tr w14:paraId="3C8B7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5F7AA8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</w:t>
            </w:r>
          </w:p>
        </w:tc>
        <w:tc>
          <w:tcPr>
            <w:tcW w:w="2161" w:type="dxa"/>
          </w:tcPr>
          <w:p w14:paraId="6D1E507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出示星符+苏镜辞密令</w:t>
            </w:r>
          </w:p>
        </w:tc>
        <w:tc>
          <w:tcPr>
            <w:tcW w:w="2161" w:type="dxa"/>
          </w:tcPr>
          <w:p w14:paraId="52000F0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中（&gt;55）</w:t>
            </w:r>
          </w:p>
        </w:tc>
        <w:tc>
          <w:tcPr>
            <w:tcW w:w="2161" w:type="dxa"/>
          </w:tcPr>
          <w:p w14:paraId="3E1A833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被监视勘测</w:t>
            </w:r>
          </w:p>
        </w:tc>
      </w:tr>
      <w:tr w14:paraId="45130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53D449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其他</w:t>
            </w:r>
          </w:p>
        </w:tc>
        <w:tc>
          <w:tcPr>
            <w:tcW w:w="2161" w:type="dxa"/>
          </w:tcPr>
          <w:p w14:paraId="19233D5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无外交方式</w:t>
            </w:r>
          </w:p>
        </w:tc>
        <w:tc>
          <w:tcPr>
            <w:tcW w:w="2161" w:type="dxa"/>
          </w:tcPr>
          <w:p w14:paraId="1ADDEC0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无法使用</w:t>
            </w:r>
          </w:p>
        </w:tc>
        <w:tc>
          <w:tcPr>
            <w:tcW w:w="2161" w:type="dxa"/>
          </w:tcPr>
          <w:p w14:paraId="37CDECA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只能潜行或强闯</w:t>
            </w:r>
          </w:p>
        </w:tc>
      </w:tr>
    </w:tbl>
    <w:p w14:paraId="5B1983B1"/>
    <w:p w14:paraId="399531A6">
      <w:r>
        <w:br w:type="page"/>
      </w:r>
    </w:p>
    <w:p w14:paraId="20C75FE5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第七卷　第二赛季继承逻辑</w:t>
      </w:r>
    </w:p>
    <w:p w14:paraId="29E5ECA8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一、出身身份与第二赛季继承完整表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391A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3CE5E8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第一赛季出身</w:t>
            </w:r>
          </w:p>
        </w:tc>
        <w:tc>
          <w:tcPr>
            <w:tcW w:w="1729" w:type="dxa"/>
          </w:tcPr>
          <w:p w14:paraId="10BAD0E0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第一赛季选择</w:t>
            </w:r>
          </w:p>
        </w:tc>
        <w:tc>
          <w:tcPr>
            <w:tcW w:w="1729" w:type="dxa"/>
          </w:tcPr>
          <w:p w14:paraId="6B5B4646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第二赛季身份</w:t>
            </w:r>
          </w:p>
        </w:tc>
        <w:tc>
          <w:tcPr>
            <w:tcW w:w="1729" w:type="dxa"/>
          </w:tcPr>
          <w:p w14:paraId="7AD10BA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失去什么</w:t>
            </w:r>
          </w:p>
        </w:tc>
        <w:tc>
          <w:tcPr>
            <w:tcW w:w="1729" w:type="dxa"/>
          </w:tcPr>
          <w:p w14:paraId="357B722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获得什么</w:t>
            </w:r>
          </w:p>
        </w:tc>
      </w:tr>
      <w:tr w14:paraId="525A6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E25A14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</w:t>
            </w:r>
          </w:p>
        </w:tc>
        <w:tc>
          <w:tcPr>
            <w:tcW w:w="1729" w:type="dxa"/>
          </w:tcPr>
          <w:p w14:paraId="5FC6BAC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支持朝廷</w:t>
            </w:r>
          </w:p>
        </w:tc>
        <w:tc>
          <w:tcPr>
            <w:tcW w:w="1729" w:type="dxa"/>
          </w:tcPr>
          <w:p w14:paraId="7B2DF61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国运守护者</w:t>
            </w:r>
          </w:p>
        </w:tc>
        <w:tc>
          <w:tcPr>
            <w:tcW w:w="1729" w:type="dxa"/>
          </w:tcPr>
          <w:p w14:paraId="5DD6DE2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江湖势力敌意增加</w:t>
            </w:r>
          </w:p>
        </w:tc>
        <w:tc>
          <w:tcPr>
            <w:tcW w:w="1729" w:type="dxa"/>
          </w:tcPr>
          <w:p w14:paraId="239E255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朝廷兵力调配权</w:t>
            </w:r>
          </w:p>
        </w:tc>
      </w:tr>
      <w:tr w14:paraId="68DE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441715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</w:t>
            </w:r>
          </w:p>
        </w:tc>
        <w:tc>
          <w:tcPr>
            <w:tcW w:w="1729" w:type="dxa"/>
          </w:tcPr>
          <w:p w14:paraId="47D9EDC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背叛朝廷</w:t>
            </w:r>
          </w:p>
        </w:tc>
        <w:tc>
          <w:tcPr>
            <w:tcW w:w="1729" w:type="dxa"/>
          </w:tcPr>
          <w:p w14:paraId="2BD942E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叛逆者</w:t>
            </w:r>
          </w:p>
        </w:tc>
        <w:tc>
          <w:tcPr>
            <w:tcW w:w="1729" w:type="dxa"/>
          </w:tcPr>
          <w:p w14:paraId="6E6A909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镇龙司令牌失效，顾长庚为敌</w:t>
            </w:r>
          </w:p>
        </w:tc>
        <w:tc>
          <w:tcPr>
            <w:tcW w:w="1729" w:type="dxa"/>
          </w:tcPr>
          <w:p w14:paraId="031DC9C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对立阵营初步信任</w:t>
            </w:r>
          </w:p>
        </w:tc>
      </w:tr>
      <w:tr w14:paraId="176E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D4ED0D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国子监</w:t>
            </w:r>
          </w:p>
        </w:tc>
        <w:tc>
          <w:tcPr>
            <w:tcW w:w="1729" w:type="dxa"/>
          </w:tcPr>
          <w:p w14:paraId="47C6FC6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支持朝廷</w:t>
            </w:r>
          </w:p>
        </w:tc>
        <w:tc>
          <w:tcPr>
            <w:tcW w:w="1729" w:type="dxa"/>
          </w:tcPr>
          <w:p w14:paraId="71CFAE0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翰林学士</w:t>
            </w:r>
          </w:p>
        </w:tc>
        <w:tc>
          <w:tcPr>
            <w:tcW w:w="1729" w:type="dxa"/>
          </w:tcPr>
          <w:p w14:paraId="2FC1D0C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5DC175D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朝廷文献查阅权</w:t>
            </w:r>
          </w:p>
        </w:tc>
      </w:tr>
      <w:tr w14:paraId="6B33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E5BBBB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国子监</w:t>
            </w:r>
          </w:p>
        </w:tc>
        <w:tc>
          <w:tcPr>
            <w:tcW w:w="1729" w:type="dxa"/>
          </w:tcPr>
          <w:p w14:paraId="0573F69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背叛朝廷</w:t>
            </w:r>
          </w:p>
        </w:tc>
        <w:tc>
          <w:tcPr>
            <w:tcW w:w="1729" w:type="dxa"/>
          </w:tcPr>
          <w:p w14:paraId="03B175C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弃儒者</w:t>
            </w:r>
          </w:p>
        </w:tc>
        <w:tc>
          <w:tcPr>
            <w:tcW w:w="1729" w:type="dxa"/>
          </w:tcPr>
          <w:p w14:paraId="17593EF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国子监身份注销</w:t>
            </w:r>
          </w:p>
        </w:tc>
        <w:tc>
          <w:tcPr>
            <w:tcW w:w="1729" w:type="dxa"/>
          </w:tcPr>
          <w:p w14:paraId="730ABF2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江湖学界接纳</w:t>
            </w:r>
          </w:p>
        </w:tc>
      </w:tr>
      <w:tr w14:paraId="0B5B0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3FD0AC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紫微台</w:t>
            </w:r>
          </w:p>
        </w:tc>
        <w:tc>
          <w:tcPr>
            <w:tcW w:w="1729" w:type="dxa"/>
          </w:tcPr>
          <w:p w14:paraId="6F67D4F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支持朝廷</w:t>
            </w:r>
          </w:p>
        </w:tc>
        <w:tc>
          <w:tcPr>
            <w:tcW w:w="1729" w:type="dxa"/>
          </w:tcPr>
          <w:p w14:paraId="63205B4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天机官</w:t>
            </w:r>
          </w:p>
        </w:tc>
        <w:tc>
          <w:tcPr>
            <w:tcW w:w="1729" w:type="dxa"/>
          </w:tcPr>
          <w:p w14:paraId="72B263D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3B5795B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星象密档完整访问权</w:t>
            </w:r>
          </w:p>
        </w:tc>
      </w:tr>
      <w:tr w14:paraId="127C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2CC6CA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紫微台</w:t>
            </w:r>
          </w:p>
        </w:tc>
        <w:tc>
          <w:tcPr>
            <w:tcW w:w="1729" w:type="dxa"/>
          </w:tcPr>
          <w:p w14:paraId="01DE646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背叛朝廷</w:t>
            </w:r>
          </w:p>
        </w:tc>
        <w:tc>
          <w:tcPr>
            <w:tcW w:w="1729" w:type="dxa"/>
          </w:tcPr>
          <w:p w14:paraId="7C3EE59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星野散人</w:t>
            </w:r>
          </w:p>
        </w:tc>
        <w:tc>
          <w:tcPr>
            <w:tcW w:w="1729" w:type="dxa"/>
          </w:tcPr>
          <w:p w14:paraId="46DA652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官方星盘被收回</w:t>
            </w:r>
          </w:p>
        </w:tc>
        <w:tc>
          <w:tcPr>
            <w:tcW w:w="1729" w:type="dxa"/>
          </w:tcPr>
          <w:p w14:paraId="025B738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陈悬将全部星图交给你</w:t>
            </w:r>
          </w:p>
        </w:tc>
      </w:tr>
      <w:tr w14:paraId="0FADC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9CCEF5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浩然书院</w:t>
            </w:r>
          </w:p>
        </w:tc>
        <w:tc>
          <w:tcPr>
            <w:tcW w:w="1729" w:type="dxa"/>
          </w:tcPr>
          <w:p w14:paraId="06494BA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支持江湖</w:t>
            </w:r>
          </w:p>
        </w:tc>
        <w:tc>
          <w:tcPr>
            <w:tcW w:w="1729" w:type="dxa"/>
          </w:tcPr>
          <w:p w14:paraId="0D204B1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天下儒生之首</w:t>
            </w:r>
          </w:p>
        </w:tc>
        <w:tc>
          <w:tcPr>
            <w:tcW w:w="1729" w:type="dxa"/>
          </w:tcPr>
          <w:p w14:paraId="649C371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朝廷敌意增加</w:t>
            </w:r>
          </w:p>
        </w:tc>
        <w:tc>
          <w:tcPr>
            <w:tcW w:w="1729" w:type="dxa"/>
          </w:tcPr>
          <w:p w14:paraId="54946C2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陆九渊将书院交托</w:t>
            </w:r>
          </w:p>
        </w:tc>
      </w:tr>
      <w:tr w14:paraId="1D9E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2CC737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浩然书院</w:t>
            </w:r>
          </w:p>
        </w:tc>
        <w:tc>
          <w:tcPr>
            <w:tcW w:w="1729" w:type="dxa"/>
          </w:tcPr>
          <w:p w14:paraId="0C746D5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背叛江湖</w:t>
            </w:r>
          </w:p>
        </w:tc>
        <w:tc>
          <w:tcPr>
            <w:tcW w:w="1729" w:type="dxa"/>
          </w:tcPr>
          <w:p w14:paraId="16E6553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朝堂之儒</w:t>
            </w:r>
          </w:p>
        </w:tc>
        <w:tc>
          <w:tcPr>
            <w:tcW w:w="1729" w:type="dxa"/>
          </w:tcPr>
          <w:p w14:paraId="4F8626F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被逐出书院，江湖声望清零</w:t>
            </w:r>
          </w:p>
        </w:tc>
        <w:tc>
          <w:tcPr>
            <w:tcW w:w="1729" w:type="dxa"/>
          </w:tcPr>
          <w:p w14:paraId="599BA7F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朝廷破格录用为儒官</w:t>
            </w:r>
          </w:p>
        </w:tc>
      </w:tr>
      <w:tr w14:paraId="29CAE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C1654A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铁笔山庄</w:t>
            </w:r>
          </w:p>
        </w:tc>
        <w:tc>
          <w:tcPr>
            <w:tcW w:w="1729" w:type="dxa"/>
          </w:tcPr>
          <w:p w14:paraId="77C90F1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遵循庄规</w:t>
            </w:r>
          </w:p>
        </w:tc>
        <w:tc>
          <w:tcPr>
            <w:tcW w:w="1729" w:type="dxa"/>
          </w:tcPr>
          <w:p w14:paraId="16D35FA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史笔如椽</w:t>
            </w:r>
          </w:p>
        </w:tc>
        <w:tc>
          <w:tcPr>
            <w:tcW w:w="1729" w:type="dxa"/>
          </w:tcPr>
          <w:p w14:paraId="109FD16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5BFD9E0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全部密档开放</w:t>
            </w:r>
          </w:p>
        </w:tc>
      </w:tr>
      <w:tr w14:paraId="5503F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3003EC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铁笔山庄</w:t>
            </w:r>
          </w:p>
        </w:tc>
        <w:tc>
          <w:tcPr>
            <w:tcW w:w="1729" w:type="dxa"/>
          </w:tcPr>
          <w:p w14:paraId="645D088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违反庄规</w:t>
            </w:r>
          </w:p>
        </w:tc>
        <w:tc>
          <w:tcPr>
            <w:tcW w:w="1729" w:type="dxa"/>
          </w:tcPr>
          <w:p w14:paraId="1983BBD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铁笔蒙尘</w:t>
            </w:r>
          </w:p>
        </w:tc>
        <w:tc>
          <w:tcPr>
            <w:tcW w:w="1729" w:type="dxa"/>
          </w:tcPr>
          <w:p w14:paraId="596456E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被逐出山庄，判官笔收回</w:t>
            </w:r>
          </w:p>
        </w:tc>
        <w:tc>
          <w:tcPr>
            <w:tcW w:w="1729" w:type="dxa"/>
          </w:tcPr>
          <w:p w14:paraId="7B880E2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朝廷或万象谷收留</w:t>
            </w:r>
          </w:p>
        </w:tc>
      </w:tr>
      <w:tr w14:paraId="0394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137761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秋雨阁</w:t>
            </w:r>
          </w:p>
        </w:tc>
        <w:tc>
          <w:tcPr>
            <w:tcW w:w="1729" w:type="dxa"/>
          </w:tcPr>
          <w:p w14:paraId="226D0CB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行侠仗义</w:t>
            </w:r>
          </w:p>
        </w:tc>
        <w:tc>
          <w:tcPr>
            <w:tcW w:w="1729" w:type="dxa"/>
          </w:tcPr>
          <w:p w14:paraId="4E67145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诗剑侠客</w:t>
            </w:r>
          </w:p>
        </w:tc>
        <w:tc>
          <w:tcPr>
            <w:tcW w:w="1729" w:type="dxa"/>
          </w:tcPr>
          <w:p w14:paraId="2DD947E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2E86B89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谢青梧传完整剑法</w:t>
            </w:r>
          </w:p>
        </w:tc>
      </w:tr>
      <w:tr w14:paraId="7AF4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4CD9F0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秋雨阁</w:t>
            </w:r>
          </w:p>
        </w:tc>
        <w:tc>
          <w:tcPr>
            <w:tcW w:w="1729" w:type="dxa"/>
          </w:tcPr>
          <w:p w14:paraId="4FBC3F8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背离侠道</w:t>
            </w:r>
          </w:p>
        </w:tc>
        <w:tc>
          <w:tcPr>
            <w:tcW w:w="1729" w:type="dxa"/>
          </w:tcPr>
          <w:p w14:paraId="6138A30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秋雨断弦</w:t>
            </w:r>
          </w:p>
        </w:tc>
        <w:tc>
          <w:tcPr>
            <w:tcW w:w="1729" w:type="dxa"/>
          </w:tcPr>
          <w:p w14:paraId="420AE54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谢青梧割袍断义</w:t>
            </w:r>
          </w:p>
        </w:tc>
        <w:tc>
          <w:tcPr>
            <w:tcW w:w="1729" w:type="dxa"/>
          </w:tcPr>
          <w:p w14:paraId="3B0CD2F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镇龙司或莲社商路资源</w:t>
            </w:r>
          </w:p>
        </w:tc>
      </w:tr>
      <w:tr w14:paraId="5D0F1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0B98E0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金刚院</w:t>
            </w:r>
          </w:p>
        </w:tc>
        <w:tc>
          <w:tcPr>
            <w:tcW w:w="1729" w:type="dxa"/>
          </w:tcPr>
          <w:p w14:paraId="1674896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镇守龙墟</w:t>
            </w:r>
          </w:p>
        </w:tc>
        <w:tc>
          <w:tcPr>
            <w:tcW w:w="1729" w:type="dxa"/>
          </w:tcPr>
          <w:p w14:paraId="7AA48CA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降魔尊者</w:t>
            </w:r>
          </w:p>
        </w:tc>
        <w:tc>
          <w:tcPr>
            <w:tcW w:w="1729" w:type="dxa"/>
          </w:tcPr>
          <w:p w14:paraId="2A70072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55DEA61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昙宗传大悲掌</w:t>
            </w:r>
          </w:p>
        </w:tc>
      </w:tr>
      <w:tr w14:paraId="6A81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7428FC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金刚院</w:t>
            </w:r>
          </w:p>
        </w:tc>
        <w:tc>
          <w:tcPr>
            <w:tcW w:w="1729" w:type="dxa"/>
          </w:tcPr>
          <w:p w14:paraId="633A1F4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背离佛门</w:t>
            </w:r>
          </w:p>
        </w:tc>
        <w:tc>
          <w:tcPr>
            <w:tcW w:w="1729" w:type="dxa"/>
          </w:tcPr>
          <w:p w14:paraId="0086B9A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破戒金刚</w:t>
            </w:r>
          </w:p>
        </w:tc>
        <w:tc>
          <w:tcPr>
            <w:tcW w:w="1729" w:type="dxa"/>
          </w:tcPr>
          <w:p w14:paraId="5EF92B9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被逐出金刚院</w:t>
            </w:r>
          </w:p>
        </w:tc>
        <w:tc>
          <w:tcPr>
            <w:tcW w:w="1729" w:type="dxa"/>
          </w:tcPr>
          <w:p w14:paraId="04A529B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获得"直面真相"的自由</w:t>
            </w:r>
          </w:p>
        </w:tc>
      </w:tr>
      <w:tr w14:paraId="6F77B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80D9AC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度厄寺</w:t>
            </w:r>
          </w:p>
        </w:tc>
        <w:tc>
          <w:tcPr>
            <w:tcW w:w="1729" w:type="dxa"/>
          </w:tcPr>
          <w:p w14:paraId="5717364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济世救人</w:t>
            </w:r>
          </w:p>
        </w:tc>
        <w:tc>
          <w:tcPr>
            <w:tcW w:w="1729" w:type="dxa"/>
          </w:tcPr>
          <w:p w14:paraId="1270B68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药师菩萨</w:t>
            </w:r>
          </w:p>
        </w:tc>
        <w:tc>
          <w:tcPr>
            <w:tcW w:w="1729" w:type="dxa"/>
          </w:tcPr>
          <w:p w14:paraId="5DC9C90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642290C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度厄医经全本</w:t>
            </w:r>
          </w:p>
        </w:tc>
      </w:tr>
      <w:tr w14:paraId="236DB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474D1D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度厄寺</w:t>
            </w:r>
          </w:p>
        </w:tc>
        <w:tc>
          <w:tcPr>
            <w:tcW w:w="1729" w:type="dxa"/>
          </w:tcPr>
          <w:p w14:paraId="56E6892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放弃医道</w:t>
            </w:r>
          </w:p>
        </w:tc>
        <w:tc>
          <w:tcPr>
            <w:tcW w:w="1729" w:type="dxa"/>
          </w:tcPr>
          <w:p w14:paraId="7741696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弃药从武</w:t>
            </w:r>
          </w:p>
        </w:tc>
        <w:tc>
          <w:tcPr>
            <w:tcW w:w="1729" w:type="dxa"/>
          </w:tcPr>
          <w:p w14:paraId="6E5074B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医者身份不被认可</w:t>
            </w:r>
          </w:p>
        </w:tc>
        <w:tc>
          <w:tcPr>
            <w:tcW w:w="1729" w:type="dxa"/>
          </w:tcPr>
          <w:p w14:paraId="1DF127C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更强战斗能力</w:t>
            </w:r>
          </w:p>
        </w:tc>
      </w:tr>
      <w:tr w14:paraId="7770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A24E15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照雪庵</w:t>
            </w:r>
          </w:p>
        </w:tc>
        <w:tc>
          <w:tcPr>
            <w:tcW w:w="1729" w:type="dxa"/>
          </w:tcPr>
          <w:p w14:paraId="63A175C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清修守静</w:t>
            </w:r>
          </w:p>
        </w:tc>
        <w:tc>
          <w:tcPr>
            <w:tcW w:w="1729" w:type="dxa"/>
          </w:tcPr>
          <w:p w14:paraId="0E11ED1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雪中月影</w:t>
            </w:r>
          </w:p>
        </w:tc>
        <w:tc>
          <w:tcPr>
            <w:tcW w:w="1729" w:type="dxa"/>
          </w:tcPr>
          <w:p w14:paraId="63162DA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09944B3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照雪剑法真传</w:t>
            </w:r>
          </w:p>
        </w:tc>
      </w:tr>
      <w:tr w14:paraId="0A92E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EE4553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照雪庵</w:t>
            </w:r>
          </w:p>
        </w:tc>
        <w:tc>
          <w:tcPr>
            <w:tcW w:w="1729" w:type="dxa"/>
          </w:tcPr>
          <w:p w14:paraId="1ADBC44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入世争锋</w:t>
            </w:r>
          </w:p>
        </w:tc>
        <w:tc>
          <w:tcPr>
            <w:tcW w:w="1729" w:type="dxa"/>
          </w:tcPr>
          <w:p w14:paraId="4CAB1B5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踏雪入尘</w:t>
            </w:r>
          </w:p>
        </w:tc>
        <w:tc>
          <w:tcPr>
            <w:tcW w:w="1729" w:type="dxa"/>
          </w:tcPr>
          <w:p w14:paraId="1A5D655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山门关闭</w:t>
            </w:r>
          </w:p>
        </w:tc>
        <w:tc>
          <w:tcPr>
            <w:tcW w:w="1729" w:type="dxa"/>
          </w:tcPr>
          <w:p w14:paraId="5DCAC05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江湖更多盟友</w:t>
            </w:r>
          </w:p>
        </w:tc>
      </w:tr>
      <w:tr w14:paraId="50985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18EB53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达摩堂</w:t>
            </w:r>
          </w:p>
        </w:tc>
        <w:tc>
          <w:tcPr>
            <w:tcW w:w="1729" w:type="dxa"/>
          </w:tcPr>
          <w:p w14:paraId="61F2780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入世</w:t>
            </w:r>
          </w:p>
        </w:tc>
        <w:tc>
          <w:tcPr>
            <w:tcW w:w="1729" w:type="dxa"/>
          </w:tcPr>
          <w:p w14:paraId="5F0B964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达摩传人</w:t>
            </w:r>
          </w:p>
        </w:tc>
        <w:tc>
          <w:tcPr>
            <w:tcW w:w="1729" w:type="dxa"/>
          </w:tcPr>
          <w:p w14:paraId="6C75469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1F0430F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易筋经残章</w:t>
            </w:r>
          </w:p>
        </w:tc>
      </w:tr>
      <w:tr w14:paraId="2D7F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F1AB83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达摩堂</w:t>
            </w:r>
          </w:p>
        </w:tc>
        <w:tc>
          <w:tcPr>
            <w:tcW w:w="1729" w:type="dxa"/>
          </w:tcPr>
          <w:p w14:paraId="57876D6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出世</w:t>
            </w:r>
          </w:p>
        </w:tc>
        <w:tc>
          <w:tcPr>
            <w:tcW w:w="1729" w:type="dxa"/>
          </w:tcPr>
          <w:p w14:paraId="74E10BD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闭门禅客</w:t>
            </w:r>
          </w:p>
        </w:tc>
        <w:tc>
          <w:tcPr>
            <w:tcW w:w="1729" w:type="dxa"/>
          </w:tcPr>
          <w:p w14:paraId="1808332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对外事务不参与</w:t>
            </w:r>
          </w:p>
        </w:tc>
        <w:tc>
          <w:tcPr>
            <w:tcW w:w="1729" w:type="dxa"/>
          </w:tcPr>
          <w:p w14:paraId="6EAF420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祖庭地宫更深秘密</w:t>
            </w:r>
          </w:p>
        </w:tc>
      </w:tr>
      <w:tr w14:paraId="688B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75B79B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莲社</w:t>
            </w:r>
          </w:p>
        </w:tc>
        <w:tc>
          <w:tcPr>
            <w:tcW w:w="1729" w:type="dxa"/>
          </w:tcPr>
          <w:p w14:paraId="3B88ABD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在商言商</w:t>
            </w:r>
          </w:p>
        </w:tc>
        <w:tc>
          <w:tcPr>
            <w:tcW w:w="1729" w:type="dxa"/>
          </w:tcPr>
          <w:p w14:paraId="21B1853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万金居士</w:t>
            </w:r>
          </w:p>
        </w:tc>
        <w:tc>
          <w:tcPr>
            <w:tcW w:w="1729" w:type="dxa"/>
          </w:tcPr>
          <w:p w14:paraId="4750C09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5394273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商路管理权</w:t>
            </w:r>
          </w:p>
        </w:tc>
      </w:tr>
      <w:tr w14:paraId="40B9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51249A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莲社</w:t>
            </w:r>
          </w:p>
        </w:tc>
        <w:tc>
          <w:tcPr>
            <w:tcW w:w="1729" w:type="dxa"/>
          </w:tcPr>
          <w:p w14:paraId="3825E77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看破商道</w:t>
            </w:r>
          </w:p>
        </w:tc>
        <w:tc>
          <w:tcPr>
            <w:tcW w:w="1729" w:type="dxa"/>
          </w:tcPr>
          <w:p w14:paraId="59389FB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散财行者</w:t>
            </w:r>
          </w:p>
        </w:tc>
        <w:tc>
          <w:tcPr>
            <w:tcW w:w="1729" w:type="dxa"/>
          </w:tcPr>
          <w:p w14:paraId="2F67831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财富资源不再调用</w:t>
            </w:r>
          </w:p>
        </w:tc>
        <w:tc>
          <w:tcPr>
            <w:tcW w:w="1729" w:type="dxa"/>
          </w:tcPr>
          <w:p w14:paraId="550FCBE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佛门其他支派尊重</w:t>
            </w:r>
          </w:p>
        </w:tc>
      </w:tr>
      <w:tr w14:paraId="2CBB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1FC4A4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止观阁</w:t>
            </w:r>
          </w:p>
        </w:tc>
        <w:tc>
          <w:tcPr>
            <w:tcW w:w="1729" w:type="dxa"/>
          </w:tcPr>
          <w:p w14:paraId="355BF2C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修心不动</w:t>
            </w:r>
          </w:p>
        </w:tc>
        <w:tc>
          <w:tcPr>
            <w:tcW w:w="1729" w:type="dxa"/>
          </w:tcPr>
          <w:p w14:paraId="060963C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明心传人</w:t>
            </w:r>
          </w:p>
        </w:tc>
        <w:tc>
          <w:tcPr>
            <w:tcW w:w="1729" w:type="dxa"/>
          </w:tcPr>
          <w:p w14:paraId="5DF6D4C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7E8087A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"问"的真相完整告知</w:t>
            </w:r>
          </w:p>
        </w:tc>
      </w:tr>
      <w:tr w14:paraId="4965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8EF8AF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止观阁</w:t>
            </w:r>
          </w:p>
        </w:tc>
        <w:tc>
          <w:tcPr>
            <w:tcW w:w="1729" w:type="dxa"/>
          </w:tcPr>
          <w:p w14:paraId="39D683B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入世探究</w:t>
            </w:r>
          </w:p>
        </w:tc>
        <w:tc>
          <w:tcPr>
            <w:tcW w:w="1729" w:type="dxa"/>
          </w:tcPr>
          <w:p w14:paraId="26BDE62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破禅行者</w:t>
            </w:r>
          </w:p>
        </w:tc>
        <w:tc>
          <w:tcPr>
            <w:tcW w:w="1729" w:type="dxa"/>
          </w:tcPr>
          <w:p w14:paraId="34F4153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禅定密室取消</w:t>
            </w:r>
          </w:p>
        </w:tc>
        <w:tc>
          <w:tcPr>
            <w:tcW w:w="1729" w:type="dxa"/>
          </w:tcPr>
          <w:p w14:paraId="216F307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外界实战机会</w:t>
            </w:r>
          </w:p>
        </w:tc>
      </w:tr>
      <w:tr w14:paraId="2981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9AE50E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万象谷·观星台</w:t>
            </w:r>
          </w:p>
        </w:tc>
        <w:tc>
          <w:tcPr>
            <w:tcW w:w="1729" w:type="dxa"/>
          </w:tcPr>
          <w:p w14:paraId="1BC3C52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支持封存</w:t>
            </w:r>
          </w:p>
        </w:tc>
        <w:tc>
          <w:tcPr>
            <w:tcW w:w="1729" w:type="dxa"/>
          </w:tcPr>
          <w:p w14:paraId="5E74EB0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龙语传承者</w:t>
            </w:r>
          </w:p>
        </w:tc>
        <w:tc>
          <w:tcPr>
            <w:tcW w:w="1729" w:type="dxa"/>
          </w:tcPr>
          <w:p w14:paraId="400F17E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3E3CE63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苏镜辞传全部龙语解读</w:t>
            </w:r>
          </w:p>
        </w:tc>
      </w:tr>
      <w:tr w14:paraId="7E83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7E2852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万象谷·观星台</w:t>
            </w:r>
          </w:p>
        </w:tc>
        <w:tc>
          <w:tcPr>
            <w:tcW w:w="1729" w:type="dxa"/>
          </w:tcPr>
          <w:p w14:paraId="78EE66F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背叛万象谷（支持开启）</w:t>
            </w:r>
          </w:p>
        </w:tc>
        <w:tc>
          <w:tcPr>
            <w:tcW w:w="1729" w:type="dxa"/>
          </w:tcPr>
          <w:p w14:paraId="26289AA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叛谷者</w:t>
            </w:r>
          </w:p>
        </w:tc>
        <w:tc>
          <w:tcPr>
            <w:tcW w:w="1729" w:type="dxa"/>
          </w:tcPr>
          <w:p w14:paraId="76675F2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万象谷视为叛徒，据点关闭</w:t>
            </w:r>
          </w:p>
        </w:tc>
        <w:tc>
          <w:tcPr>
            <w:tcW w:w="1729" w:type="dxa"/>
          </w:tcPr>
          <w:p w14:paraId="41169B9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浮云观/四海盟/朝廷给予庇护</w:t>
            </w:r>
          </w:p>
        </w:tc>
      </w:tr>
      <w:tr w14:paraId="470D7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7BB91E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万象谷·药王涧</w:t>
            </w:r>
          </w:p>
        </w:tc>
        <w:tc>
          <w:tcPr>
            <w:tcW w:w="1729" w:type="dxa"/>
          </w:tcPr>
          <w:p w14:paraId="1839EF3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支持封存</w:t>
            </w:r>
          </w:p>
        </w:tc>
        <w:tc>
          <w:tcPr>
            <w:tcW w:w="1729" w:type="dxa"/>
          </w:tcPr>
          <w:p w14:paraId="777822A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药王传人</w:t>
            </w:r>
          </w:p>
        </w:tc>
        <w:tc>
          <w:tcPr>
            <w:tcW w:w="1729" w:type="dxa"/>
          </w:tcPr>
          <w:p w14:paraId="13F28F6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5341472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墟丹完整配方</w:t>
            </w:r>
          </w:p>
        </w:tc>
      </w:tr>
      <w:tr w14:paraId="7611D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5DBDB7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万象谷·药王涧</w:t>
            </w:r>
          </w:p>
        </w:tc>
        <w:tc>
          <w:tcPr>
            <w:tcW w:w="1729" w:type="dxa"/>
          </w:tcPr>
          <w:p w14:paraId="38B2910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背叛万象谷</w:t>
            </w:r>
          </w:p>
        </w:tc>
        <w:tc>
          <w:tcPr>
            <w:tcW w:w="1729" w:type="dxa"/>
          </w:tcPr>
          <w:p w14:paraId="6C91634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墟药叛徒</w:t>
            </w:r>
          </w:p>
        </w:tc>
        <w:tc>
          <w:tcPr>
            <w:tcW w:w="1729" w:type="dxa"/>
          </w:tcPr>
          <w:p w14:paraId="6FEBCDA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丹房关闭，丹方被收回</w:t>
            </w:r>
          </w:p>
        </w:tc>
        <w:tc>
          <w:tcPr>
            <w:tcW w:w="1729" w:type="dxa"/>
          </w:tcPr>
          <w:p w14:paraId="2DC5638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对立阵营制药资源</w:t>
            </w:r>
          </w:p>
        </w:tc>
      </w:tr>
      <w:tr w14:paraId="43FF6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7B7047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万象谷·玄素门</w:t>
            </w:r>
          </w:p>
        </w:tc>
        <w:tc>
          <w:tcPr>
            <w:tcW w:w="1729" w:type="dxa"/>
          </w:tcPr>
          <w:p w14:paraId="0DD0CA2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支持封存</w:t>
            </w:r>
          </w:p>
        </w:tc>
        <w:tc>
          <w:tcPr>
            <w:tcW w:w="1729" w:type="dxa"/>
          </w:tcPr>
          <w:p w14:paraId="0C90148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阵道守护者</w:t>
            </w:r>
          </w:p>
        </w:tc>
        <w:tc>
          <w:tcPr>
            <w:tcW w:w="1729" w:type="dxa"/>
          </w:tcPr>
          <w:p w14:paraId="68B3081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6F825CA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缚灵阵完整图纸</w:t>
            </w:r>
          </w:p>
        </w:tc>
      </w:tr>
      <w:tr w14:paraId="672BD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1602C5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万象谷·玄素门</w:t>
            </w:r>
          </w:p>
        </w:tc>
        <w:tc>
          <w:tcPr>
            <w:tcW w:w="1729" w:type="dxa"/>
          </w:tcPr>
          <w:p w14:paraId="39B2D8E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背叛万象谷</w:t>
            </w:r>
          </w:p>
        </w:tc>
        <w:tc>
          <w:tcPr>
            <w:tcW w:w="1729" w:type="dxa"/>
          </w:tcPr>
          <w:p w14:paraId="7A785CC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破阵者</w:t>
            </w:r>
          </w:p>
        </w:tc>
        <w:tc>
          <w:tcPr>
            <w:tcW w:w="1729" w:type="dxa"/>
          </w:tcPr>
          <w:p w14:paraId="6C04748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结界对你设防</w:t>
            </w:r>
          </w:p>
        </w:tc>
        <w:tc>
          <w:tcPr>
            <w:tcW w:w="1729" w:type="dxa"/>
          </w:tcPr>
          <w:p w14:paraId="550CDB1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对立阵营阵法技术</w:t>
            </w:r>
          </w:p>
        </w:tc>
      </w:tr>
      <w:tr w14:paraId="5E978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A54D79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浮云观·青冥剑派</w:t>
            </w:r>
          </w:p>
        </w:tc>
        <w:tc>
          <w:tcPr>
            <w:tcW w:w="1729" w:type="dxa"/>
          </w:tcPr>
          <w:p w14:paraId="59B082A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入世行道</w:t>
            </w:r>
          </w:p>
        </w:tc>
        <w:tc>
          <w:tcPr>
            <w:tcW w:w="1729" w:type="dxa"/>
          </w:tcPr>
          <w:p w14:paraId="6DDFC7E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青冥剑主</w:t>
            </w:r>
          </w:p>
        </w:tc>
        <w:tc>
          <w:tcPr>
            <w:tcW w:w="1729" w:type="dxa"/>
          </w:tcPr>
          <w:p w14:paraId="5ED8239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6FA6ECF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青冥剑法全部</w:t>
            </w:r>
          </w:p>
        </w:tc>
      </w:tr>
      <w:tr w14:paraId="35214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A04E09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浮云观·青冥剑派</w:t>
            </w:r>
          </w:p>
        </w:tc>
        <w:tc>
          <w:tcPr>
            <w:tcW w:w="1729" w:type="dxa"/>
          </w:tcPr>
          <w:p w14:paraId="3E40465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避世退缩</w:t>
            </w:r>
          </w:p>
        </w:tc>
        <w:tc>
          <w:tcPr>
            <w:tcW w:w="1729" w:type="dxa"/>
          </w:tcPr>
          <w:p w14:paraId="7F6FAE7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剑隐山林</w:t>
            </w:r>
          </w:p>
        </w:tc>
        <w:tc>
          <w:tcPr>
            <w:tcW w:w="1729" w:type="dxa"/>
          </w:tcPr>
          <w:p w14:paraId="4855610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浮云观职位收回</w:t>
            </w:r>
          </w:p>
        </w:tc>
        <w:tc>
          <w:tcPr>
            <w:tcW w:w="1729" w:type="dxa"/>
          </w:tcPr>
          <w:p w14:paraId="5AF1736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万象谷接纳</w:t>
            </w:r>
          </w:p>
        </w:tc>
      </w:tr>
      <w:tr w14:paraId="6197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5E3B2D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浮云观·太虚门</w:t>
            </w:r>
          </w:p>
        </w:tc>
        <w:tc>
          <w:tcPr>
            <w:tcW w:w="1729" w:type="dxa"/>
          </w:tcPr>
          <w:p w14:paraId="53DA5CE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符法探索</w:t>
            </w:r>
          </w:p>
        </w:tc>
        <w:tc>
          <w:tcPr>
            <w:tcW w:w="1729" w:type="dxa"/>
          </w:tcPr>
          <w:p w14:paraId="0F20B18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符道宗师</w:t>
            </w:r>
          </w:p>
        </w:tc>
        <w:tc>
          <w:tcPr>
            <w:tcW w:w="1729" w:type="dxa"/>
          </w:tcPr>
          <w:p w14:paraId="0478280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1AA26B5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墟散符最终版</w:t>
            </w:r>
          </w:p>
        </w:tc>
      </w:tr>
      <w:tr w14:paraId="1A9D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C08EBE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浮云观·太虚门</w:t>
            </w:r>
          </w:p>
        </w:tc>
        <w:tc>
          <w:tcPr>
            <w:tcW w:w="1729" w:type="dxa"/>
          </w:tcPr>
          <w:p w14:paraId="13C6584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放弃符法</w:t>
            </w:r>
          </w:p>
        </w:tc>
        <w:tc>
          <w:tcPr>
            <w:tcW w:w="1729" w:type="dxa"/>
          </w:tcPr>
          <w:p w14:paraId="146987F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符道弃徒</w:t>
            </w:r>
          </w:p>
        </w:tc>
        <w:tc>
          <w:tcPr>
            <w:tcW w:w="1729" w:type="dxa"/>
          </w:tcPr>
          <w:p w14:paraId="62FA23E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张灵符不再合作</w:t>
            </w:r>
          </w:p>
        </w:tc>
        <w:tc>
          <w:tcPr>
            <w:tcW w:w="1729" w:type="dxa"/>
          </w:tcPr>
          <w:p w14:paraId="0FCEB8E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保守派道门接纳</w:t>
            </w:r>
          </w:p>
        </w:tc>
      </w:tr>
      <w:tr w14:paraId="77A0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EF2950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浮云观·云游道</w:t>
            </w:r>
          </w:p>
        </w:tc>
        <w:tc>
          <w:tcPr>
            <w:tcW w:w="1729" w:type="dxa"/>
          </w:tcPr>
          <w:p w14:paraId="468E4A3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逍遥云游</w:t>
            </w:r>
          </w:p>
        </w:tc>
        <w:tc>
          <w:tcPr>
            <w:tcW w:w="1729" w:type="dxa"/>
          </w:tcPr>
          <w:p w14:paraId="2D4D113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云游真人</w:t>
            </w:r>
          </w:p>
        </w:tc>
        <w:tc>
          <w:tcPr>
            <w:tcW w:w="1729" w:type="dxa"/>
          </w:tcPr>
          <w:p w14:paraId="4F9EB5A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w="1729" w:type="dxa"/>
          </w:tcPr>
          <w:p w14:paraId="26533CC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全部据点地图</w:t>
            </w:r>
          </w:p>
        </w:tc>
      </w:tr>
      <w:tr w14:paraId="62C72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7A2A1E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浮云观·云游道</w:t>
            </w:r>
          </w:p>
        </w:tc>
        <w:tc>
          <w:tcPr>
            <w:tcW w:w="1729" w:type="dxa"/>
          </w:tcPr>
          <w:p w14:paraId="0DD9FEE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停止云游</w:t>
            </w:r>
          </w:p>
        </w:tc>
        <w:tc>
          <w:tcPr>
            <w:tcW w:w="1729" w:type="dxa"/>
          </w:tcPr>
          <w:p w14:paraId="1E6B0EF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驻世行者</w:t>
            </w:r>
          </w:p>
        </w:tc>
        <w:tc>
          <w:tcPr>
            <w:tcW w:w="1729" w:type="dxa"/>
          </w:tcPr>
          <w:p w14:paraId="4862718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中立特权消失</w:t>
            </w:r>
          </w:p>
        </w:tc>
        <w:tc>
          <w:tcPr>
            <w:tcW w:w="1729" w:type="dxa"/>
          </w:tcPr>
          <w:p w14:paraId="4EEB266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所投阵营深度信任</w:t>
            </w:r>
          </w:p>
        </w:tc>
      </w:tr>
    </w:tbl>
    <w:p w14:paraId="5FD2BBD7"/>
    <w:p w14:paraId="5295D1DE">
      <w:r>
        <w:br w:type="page"/>
      </w:r>
    </w:p>
    <w:p w14:paraId="2726E84D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第八卷　赛季间过渡系统</w:t>
      </w:r>
    </w:p>
    <w:p w14:paraId="0C3D4DD2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一、路径A：完整通关第一赛季的玩家</w:t>
      </w:r>
    </w:p>
    <w:p w14:paraId="45D602D0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第二赛季开场以"老手"身份进入，保留所有NPC好感度、关键道具、称号，并根据第一赛季选择获得特殊身份。</w:t>
      </w:r>
    </w:p>
    <w:p w14:paraId="08F96D52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二、路径B：未完整通关/新玩家/回归玩家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4E8B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2" w:type="dxa"/>
          </w:tcPr>
          <w:p w14:paraId="2A9556F5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情况</w:t>
            </w:r>
          </w:p>
        </w:tc>
        <w:tc>
          <w:tcPr>
            <w:tcW w:w="2882" w:type="dxa"/>
          </w:tcPr>
          <w:p w14:paraId="3CBC732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开场方式</w:t>
            </w:r>
          </w:p>
        </w:tc>
        <w:tc>
          <w:tcPr>
            <w:tcW w:w="2882" w:type="dxa"/>
          </w:tcPr>
          <w:p w14:paraId="38A2F0F7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叙事衔接</w:t>
            </w:r>
          </w:p>
        </w:tc>
      </w:tr>
      <w:tr w14:paraId="35012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EF2253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已完成第二章未完成第三章</w:t>
            </w:r>
          </w:p>
        </w:tc>
        <w:tc>
          <w:tcPr>
            <w:tcW w:w="2882" w:type="dxa"/>
          </w:tcPr>
          <w:p w14:paraId="7587A07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受伤昏睡</w:t>
            </w:r>
          </w:p>
        </w:tc>
        <w:tc>
          <w:tcPr>
            <w:tcW w:w="2882" w:type="dxa"/>
          </w:tcPr>
          <w:p w14:paraId="2F4AD1E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被老猎人阿七救起，昏睡三个月，关键情报以"回忆碎片"解锁</w:t>
            </w:r>
          </w:p>
        </w:tc>
      </w:tr>
      <w:tr w14:paraId="494AF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175F8D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仅完成第一章</w:t>
            </w:r>
          </w:p>
        </w:tc>
        <w:tc>
          <w:tcPr>
            <w:tcW w:w="2882" w:type="dxa"/>
          </w:tcPr>
          <w:p w14:paraId="3EC7AD2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隐匿山林</w:t>
            </w:r>
          </w:p>
        </w:tc>
        <w:tc>
          <w:tcPr>
            <w:tcW w:w="2882" w:type="dxa"/>
          </w:tcPr>
          <w:p w14:paraId="3270E34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被陈悬藏匿，以"隐匿者"身份回归，快速补完主线</w:t>
            </w:r>
          </w:p>
        </w:tc>
      </w:tr>
      <w:tr w14:paraId="4EB6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5F8F19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完全未玩过（新玩家）</w:t>
            </w:r>
          </w:p>
        </w:tc>
        <w:tc>
          <w:tcPr>
            <w:tcW w:w="2882" w:type="dxa"/>
          </w:tcPr>
          <w:p w14:paraId="0B5916D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新人入山</w:t>
            </w:r>
          </w:p>
        </w:tc>
        <w:tc>
          <w:tcPr>
            <w:tcW w:w="2882" w:type="dxa"/>
          </w:tcPr>
          <w:p w14:paraId="473E550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由红娘子讲述"往事"，以剧情回顾模式了解前情</w:t>
            </w:r>
          </w:p>
        </w:tc>
      </w:tr>
      <w:tr w14:paraId="7BFDE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0BE96E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完成度介于之间</w:t>
            </w:r>
          </w:p>
        </w:tc>
        <w:tc>
          <w:tcPr>
            <w:tcW w:w="2882" w:type="dxa"/>
          </w:tcPr>
          <w:p w14:paraId="1239EA2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动态匹配</w:t>
            </w:r>
          </w:p>
        </w:tc>
        <w:tc>
          <w:tcPr>
            <w:tcW w:w="2882" w:type="dxa"/>
          </w:tcPr>
          <w:p w14:paraId="1A3C9CB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系统根据任务完成度自动匹配最接近的上述情况</w:t>
            </w:r>
          </w:p>
        </w:tc>
      </w:tr>
    </w:tbl>
    <w:p w14:paraId="4C1BAA92"/>
    <w:p w14:paraId="6E7492B2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三、补完任务链</w:t>
      </w:r>
    </w:p>
    <w:p w14:paraId="24B62699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每个支线都有"压缩补完版"，约15-20分钟即可完成核心情报获取。未完成支线的玩家可以通过补完版获得关键线索，但不会获得完整称号。</w:t>
      </w:r>
    </w:p>
    <w:p w14:paraId="296F3272">
      <w:r>
        <w:br w:type="page"/>
      </w:r>
    </w:p>
    <w:p w14:paraId="269486A3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第九卷　武学·装备·特殊系统</w:t>
      </w:r>
    </w:p>
    <w:p w14:paraId="1E81B8A4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一、龙语·命格系统</w:t>
      </w:r>
    </w:p>
    <w:p w14:paraId="10DA9579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【龙语回响】龙吟事件发生时，特定区域产生"回响"，玩家根据"命格"获得随机BUFF或DEBUFF。</w:t>
      </w:r>
    </w:p>
    <w:p w14:paraId="4E03C8EC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【命格系统】创建角色或通过奇遇获得，分"显""隐""煞"三类，影响对龙语的敏感度和武学驾驭。</w:t>
      </w:r>
    </w:p>
    <w:p w14:paraId="0CFB9E55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二、悟道·器蕴系统</w:t>
      </w:r>
    </w:p>
    <w:p w14:paraId="43F68AA2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【三教武学树】武学来自门派+"悟道值"。多与儒生辩论提升"浩然气"，参与佛门法会提升"禅定力"。</w:t>
      </w:r>
    </w:p>
    <w:p w14:paraId="6AC3DE1B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【器蕴系统】将特定道具或龙语"韵文"融入装备，激活隐藏属性，改变技能特效。</w:t>
      </w:r>
    </w:p>
    <w:p w14:paraId="603AE99C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三、势力战与沙盘推演</w:t>
      </w:r>
    </w:p>
    <w:p w14:paraId="50368911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【昆仑沙盘】昆仑山脉被划分为数十个地块，每周三大阵营进行"据点争夺"。</w:t>
      </w:r>
    </w:p>
    <w:p w14:paraId="00B802FA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【动态事件】沙盘中随机触发"龙墟异动"，如"地脉喷发""幻兽出现"，需不同阵营合作解决。</w:t>
      </w:r>
    </w:p>
    <w:p w14:paraId="3174B58A">
      <w:r>
        <w:br w:type="page"/>
      </w:r>
    </w:p>
    <w:p w14:paraId="064CF16B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第十卷　赛季周历与活动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5B0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1428FD0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赛季周次</w:t>
            </w:r>
          </w:p>
        </w:tc>
        <w:tc>
          <w:tcPr>
            <w:tcW w:w="2161" w:type="dxa"/>
          </w:tcPr>
          <w:p w14:paraId="2384998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主线开放</w:t>
            </w:r>
          </w:p>
        </w:tc>
        <w:tc>
          <w:tcPr>
            <w:tcW w:w="2161" w:type="dxa"/>
          </w:tcPr>
          <w:p w14:paraId="1CA6C4B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支线上新</w:t>
            </w:r>
          </w:p>
        </w:tc>
        <w:tc>
          <w:tcPr>
            <w:tcW w:w="2161" w:type="dxa"/>
          </w:tcPr>
          <w:p w14:paraId="18674F9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赛季活动</w:t>
            </w:r>
          </w:p>
        </w:tc>
      </w:tr>
      <w:tr w14:paraId="5D82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1" w:type="dxa"/>
          </w:tcPr>
          <w:p w14:paraId="47C12EB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第1周</w:t>
            </w:r>
          </w:p>
        </w:tc>
        <w:tc>
          <w:tcPr>
            <w:tcW w:w="2161" w:type="dxa"/>
          </w:tcPr>
          <w:p w14:paraId="57B6A98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第一章·出身</w:t>
            </w:r>
          </w:p>
        </w:tc>
        <w:tc>
          <w:tcPr>
            <w:tcW w:w="2161" w:type="dxa"/>
          </w:tcPr>
          <w:p w14:paraId="44696CE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铁笔遗言（一环）、昆仑山猎人（一环）</w:t>
            </w:r>
          </w:p>
        </w:tc>
        <w:tc>
          <w:tcPr>
            <w:tcW w:w="2161" w:type="dxa"/>
          </w:tcPr>
          <w:p w14:paraId="6B3C024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龙吟舆图</w:t>
            </w:r>
          </w:p>
        </w:tc>
      </w:tr>
      <w:tr w14:paraId="059F0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405268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第2周</w:t>
            </w:r>
          </w:p>
        </w:tc>
        <w:tc>
          <w:tcPr>
            <w:tcW w:w="2161" w:type="dxa"/>
          </w:tcPr>
          <w:p w14:paraId="0BABC29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第一章·昆仑异闻</w:t>
            </w:r>
          </w:p>
        </w:tc>
        <w:tc>
          <w:tcPr>
            <w:tcW w:w="2161" w:type="dxa"/>
          </w:tcPr>
          <w:p w14:paraId="1F15A06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青衫之谜（一环）、弃徒的卦（一环）</w:t>
            </w:r>
          </w:p>
        </w:tc>
        <w:tc>
          <w:tcPr>
            <w:tcW w:w="2161" w:type="dxa"/>
          </w:tcPr>
          <w:p w14:paraId="58CCA26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集市情报交换</w:t>
            </w:r>
          </w:p>
        </w:tc>
      </w:tr>
      <w:tr w14:paraId="4F084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6BDF47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第3周</w:t>
            </w:r>
          </w:p>
        </w:tc>
        <w:tc>
          <w:tcPr>
            <w:tcW w:w="2161" w:type="dxa"/>
          </w:tcPr>
          <w:p w14:paraId="6345E86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第二章·春秋笔</w:t>
            </w:r>
          </w:p>
        </w:tc>
        <w:tc>
          <w:tcPr>
            <w:tcW w:w="2161" w:type="dxa"/>
          </w:tcPr>
          <w:p w14:paraId="5B498DC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青衫之谜（二环）、鬼手刘旧账（一环）</w:t>
            </w:r>
          </w:p>
        </w:tc>
        <w:tc>
          <w:tcPr>
            <w:tcW w:w="2161" w:type="dxa"/>
          </w:tcPr>
          <w:p w14:paraId="232984C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三教法会·初赛（文斗）</w:t>
            </w:r>
          </w:p>
        </w:tc>
      </w:tr>
      <w:tr w14:paraId="450BE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05674F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第4周</w:t>
            </w:r>
          </w:p>
        </w:tc>
        <w:tc>
          <w:tcPr>
            <w:tcW w:w="2161" w:type="dxa"/>
          </w:tcPr>
          <w:p w14:paraId="58FFFFC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第二章·金刚舍利</w:t>
            </w:r>
          </w:p>
        </w:tc>
        <w:tc>
          <w:tcPr>
            <w:tcW w:w="2161" w:type="dxa"/>
          </w:tcPr>
          <w:p w14:paraId="26A4FE5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照雪庵旧事（一环）、龙门驿暗桩（一环）</w:t>
            </w:r>
          </w:p>
        </w:tc>
        <w:tc>
          <w:tcPr>
            <w:tcW w:w="2161" w:type="dxa"/>
          </w:tcPr>
          <w:p w14:paraId="4218995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三教法会·复赛（武斗）</w:t>
            </w:r>
          </w:p>
        </w:tc>
      </w:tr>
      <w:tr w14:paraId="19E2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80A0BC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第5周</w:t>
            </w:r>
          </w:p>
        </w:tc>
        <w:tc>
          <w:tcPr>
            <w:tcW w:w="2161" w:type="dxa"/>
          </w:tcPr>
          <w:p w14:paraId="58D23D1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第二章·河图洛书</w:t>
            </w:r>
          </w:p>
        </w:tc>
        <w:tc>
          <w:tcPr>
            <w:tcW w:w="2161" w:type="dxa"/>
          </w:tcPr>
          <w:p w14:paraId="2FEF9BC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阵法的秘密（一环）、照雪庵旧事（二环）</w:t>
            </w:r>
          </w:p>
        </w:tc>
        <w:tc>
          <w:tcPr>
            <w:tcW w:w="2161" w:type="dxa"/>
          </w:tcPr>
          <w:p w14:paraId="6F8AAD9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阵营声望冲刺周</w:t>
            </w:r>
          </w:p>
        </w:tc>
      </w:tr>
      <w:tr w14:paraId="35E2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8A51AA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第6周</w:t>
            </w:r>
          </w:p>
        </w:tc>
        <w:tc>
          <w:tcPr>
            <w:tcW w:w="2161" w:type="dxa"/>
          </w:tcPr>
          <w:p w14:paraId="3818CF5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第二章·阵营选择</w:t>
            </w:r>
          </w:p>
        </w:tc>
        <w:tc>
          <w:tcPr>
            <w:tcW w:w="2161" w:type="dxa"/>
          </w:tcPr>
          <w:p w14:paraId="3652A53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所有支线二环/三环开放</w:t>
            </w:r>
          </w:p>
        </w:tc>
        <w:tc>
          <w:tcPr>
            <w:tcW w:w="2161" w:type="dxa"/>
          </w:tcPr>
          <w:p w14:paraId="4B20B1C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限时抉择："你的立场"</w:t>
            </w:r>
          </w:p>
        </w:tc>
      </w:tr>
      <w:tr w14:paraId="3DC0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7D8577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第7周</w:t>
            </w:r>
          </w:p>
        </w:tc>
        <w:tc>
          <w:tcPr>
            <w:tcW w:w="2161" w:type="dxa"/>
          </w:tcPr>
          <w:p w14:paraId="1D6F7DC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第三章·墟海之门</w:t>
            </w:r>
          </w:p>
        </w:tc>
        <w:tc>
          <w:tcPr>
            <w:tcW w:w="2161" w:type="dxa"/>
          </w:tcPr>
          <w:p w14:paraId="0B8FDFE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青衫之谜四环、铁笔遗言四环</w:t>
            </w:r>
          </w:p>
        </w:tc>
        <w:tc>
          <w:tcPr>
            <w:tcW w:w="2161" w:type="dxa"/>
          </w:tcPr>
          <w:p w14:paraId="404ABB1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墟海边缘巡逻</w:t>
            </w:r>
          </w:p>
        </w:tc>
      </w:tr>
      <w:tr w14:paraId="45650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3ABFB0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第8周</w:t>
            </w:r>
          </w:p>
        </w:tc>
        <w:tc>
          <w:tcPr>
            <w:tcW w:w="2161" w:type="dxa"/>
          </w:tcPr>
          <w:p w14:paraId="20D6DFA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第三章·最终抉择</w:t>
            </w:r>
          </w:p>
        </w:tc>
        <w:tc>
          <w:tcPr>
            <w:tcW w:w="2161" w:type="dxa"/>
          </w:tcPr>
          <w:p w14:paraId="4852DD8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所有支线收尾</w:t>
            </w:r>
          </w:p>
        </w:tc>
        <w:tc>
          <w:tcPr>
            <w:tcW w:w="2161" w:type="dxa"/>
          </w:tcPr>
          <w:p w14:paraId="2754E25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赛季结算仪式</w:t>
            </w:r>
          </w:p>
        </w:tc>
      </w:tr>
    </w:tbl>
    <w:p w14:paraId="025C18B6"/>
    <w:p w14:paraId="74C06B9D">
      <w:r>
        <w:br w:type="page"/>
      </w:r>
    </w:p>
    <w:p w14:paraId="22C4A5CE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第十一卷　美术与音画方向</w:t>
      </w:r>
    </w:p>
    <w:p w14:paraId="7D6AAC23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【美术风格】写实水墨风格，融合唐代华丽与魏晋风骨。</w:t>
      </w:r>
    </w:p>
    <w:p w14:paraId="2FEFCEA8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【场景设计】从长安城金碧辉煌到昆仑墟苍茫神秘，龙墟内部融合"地心空洞""远古遗迹""非欧几里得空间"。</w:t>
      </w:r>
    </w:p>
    <w:p w14:paraId="6136658D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【角色设计】门派服饰考究，如儒衫襕袍、明光铠与袈裟、星辰暗纹道袍。</w:t>
      </w:r>
    </w:p>
    <w:p w14:paraId="7C128479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【音效设计】国风乐团实录，不同地区音乐风格迥异；龙吟由鲸鸣、低频震动、风声合成。</w:t>
      </w:r>
    </w:p>
    <w:p w14:paraId="45115111">
      <w:r>
        <w:br w:type="page"/>
      </w:r>
    </w:p>
    <w:p w14:paraId="7A9F5890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第十二卷　结语</w:t>
      </w:r>
    </w:p>
    <w:p w14:paraId="4B7EB579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《侠影江湖·墟尽龙吟》不仅仅是一部关于"龙"的传奇，更是一幅关于"人"的画卷。在这片充满东方哲学思辨的江湖里，您的每一次拔剑、每一次对话、每一次选择，不仅关乎武功高低，更关乎您内心的道。</w:t>
      </w:r>
    </w:p>
    <w:p w14:paraId="48B5B7E1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2"/>
        </w:rPr>
        <w:t>龙墟已鸣，江湖待君。</w:t>
      </w:r>
    </w:p>
    <w:p w14:paraId="5962CAE3">
      <w:r>
        <w:br w:type="page"/>
      </w:r>
    </w:p>
    <w:p w14:paraId="053CA12E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附录一　剧情线统计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AB28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387836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w="4323" w:type="dxa"/>
          </w:tcPr>
          <w:p w14:paraId="0D13F66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</w:tr>
      <w:tr w14:paraId="1CBB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EA443F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主线剧情</w:t>
            </w:r>
          </w:p>
        </w:tc>
        <w:tc>
          <w:tcPr>
            <w:tcW w:w="4323" w:type="dxa"/>
          </w:tcPr>
          <w:p w14:paraId="3F53AAC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10条</w:t>
            </w:r>
          </w:p>
        </w:tc>
      </w:tr>
      <w:tr w14:paraId="0DE3E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8CE278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 第一章出身线</w:t>
            </w:r>
          </w:p>
        </w:tc>
        <w:tc>
          <w:tcPr>
            <w:tcW w:w="4323" w:type="dxa"/>
          </w:tcPr>
          <w:p w14:paraId="05284B1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4条</w:t>
            </w:r>
          </w:p>
        </w:tc>
      </w:tr>
      <w:tr w14:paraId="25E76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3BCE07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 第二章信物线</w:t>
            </w:r>
          </w:p>
        </w:tc>
        <w:tc>
          <w:tcPr>
            <w:tcW w:w="4323" w:type="dxa"/>
          </w:tcPr>
          <w:p w14:paraId="0CEB53B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3条</w:t>
            </w:r>
          </w:p>
        </w:tc>
      </w:tr>
      <w:tr w14:paraId="1539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FBE3DD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 第二章阵营选择</w:t>
            </w:r>
          </w:p>
        </w:tc>
        <w:tc>
          <w:tcPr>
            <w:tcW w:w="4323" w:type="dxa"/>
          </w:tcPr>
          <w:p w14:paraId="3A81861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1条</w:t>
            </w:r>
          </w:p>
        </w:tc>
      </w:tr>
      <w:tr w14:paraId="1CBD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ED8EEC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 第三章结局线</w:t>
            </w:r>
          </w:p>
        </w:tc>
        <w:tc>
          <w:tcPr>
            <w:tcW w:w="4323" w:type="dxa"/>
          </w:tcPr>
          <w:p w14:paraId="350F6BC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2条</w:t>
            </w:r>
          </w:p>
        </w:tc>
      </w:tr>
      <w:tr w14:paraId="011E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16B7BE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通用支线</w:t>
            </w:r>
          </w:p>
        </w:tc>
        <w:tc>
          <w:tcPr>
            <w:tcW w:w="4323" w:type="dxa"/>
          </w:tcPr>
          <w:p w14:paraId="53D17A2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8条</w:t>
            </w:r>
          </w:p>
        </w:tc>
      </w:tr>
      <w:tr w14:paraId="291E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5A1A9B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十八派专属支线</w:t>
            </w:r>
          </w:p>
        </w:tc>
        <w:tc>
          <w:tcPr>
            <w:tcW w:w="4323" w:type="dxa"/>
          </w:tcPr>
          <w:p w14:paraId="3E75988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27条</w:t>
            </w:r>
          </w:p>
        </w:tc>
      </w:tr>
      <w:tr w14:paraId="4D3E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0E00F1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 儒教·翰林门</w:t>
            </w:r>
          </w:p>
        </w:tc>
        <w:tc>
          <w:tcPr>
            <w:tcW w:w="4323" w:type="dxa"/>
          </w:tcPr>
          <w:p w14:paraId="20650AE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3条</w:t>
            </w:r>
          </w:p>
        </w:tc>
      </w:tr>
      <w:tr w14:paraId="34C1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05D08A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 儒教·君子堂</w:t>
            </w:r>
          </w:p>
        </w:tc>
        <w:tc>
          <w:tcPr>
            <w:tcW w:w="4323" w:type="dxa"/>
          </w:tcPr>
          <w:p w14:paraId="243E341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3条</w:t>
            </w:r>
          </w:p>
        </w:tc>
      </w:tr>
      <w:tr w14:paraId="4CDE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A2545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 释教·西域佛门</w:t>
            </w:r>
          </w:p>
        </w:tc>
        <w:tc>
          <w:tcPr>
            <w:tcW w:w="4323" w:type="dxa"/>
          </w:tcPr>
          <w:p w14:paraId="589A6E8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3条</w:t>
            </w:r>
          </w:p>
        </w:tc>
      </w:tr>
      <w:tr w14:paraId="2E6F3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E9C9DD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 释教·中原禅宗</w:t>
            </w:r>
          </w:p>
        </w:tc>
        <w:tc>
          <w:tcPr>
            <w:tcW w:w="4323" w:type="dxa"/>
          </w:tcPr>
          <w:p w14:paraId="7F90E20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2条</w:t>
            </w:r>
          </w:p>
        </w:tc>
      </w:tr>
      <w:tr w14:paraId="48C9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2CA2A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 道教·万象谷</w:t>
            </w:r>
          </w:p>
        </w:tc>
        <w:tc>
          <w:tcPr>
            <w:tcW w:w="4323" w:type="dxa"/>
          </w:tcPr>
          <w:p w14:paraId="349ED54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5条</w:t>
            </w:r>
          </w:p>
        </w:tc>
      </w:tr>
      <w:tr w14:paraId="7EF5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E29E42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— 道教·浮云观</w:t>
            </w:r>
          </w:p>
        </w:tc>
        <w:tc>
          <w:tcPr>
            <w:tcW w:w="4323" w:type="dxa"/>
          </w:tcPr>
          <w:p w14:paraId="262B93D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3条</w:t>
            </w:r>
          </w:p>
        </w:tc>
      </w:tr>
      <w:tr w14:paraId="4F28D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22CDC8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支线联动</w:t>
            </w:r>
          </w:p>
        </w:tc>
        <w:tc>
          <w:tcPr>
            <w:tcW w:w="4323" w:type="dxa"/>
          </w:tcPr>
          <w:p w14:paraId="2ABDED6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6条</w:t>
            </w:r>
          </w:p>
        </w:tc>
      </w:tr>
      <w:tr w14:paraId="08EB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00B4F8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总计</w:t>
            </w:r>
          </w:p>
        </w:tc>
        <w:tc>
          <w:tcPr>
            <w:tcW w:w="4323" w:type="dxa"/>
          </w:tcPr>
          <w:p w14:paraId="089E366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51条完整剧情线</w:t>
            </w:r>
          </w:p>
        </w:tc>
      </w:tr>
    </w:tbl>
    <w:p w14:paraId="7699BA10"/>
    <w:p w14:paraId="6C720ECF">
      <w:r>
        <w:br w:type="page"/>
      </w:r>
    </w:p>
    <w:p w14:paraId="1C996268">
      <w:pPr>
        <w:spacing w:before="480" w:after="360" w:line="360" w:lineRule="auto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附录二　完整剧情线详细版</w:t>
      </w:r>
    </w:p>
    <w:p w14:paraId="5E712A81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第一卷：主线剧情（第一赛季·寻龙）</w:t>
      </w:r>
    </w:p>
    <w:p w14:paraId="45477799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主线线1：朝廷线·镇龙司出身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354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429402A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6602D54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0B8A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DD38AE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10548ED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创建角色时选择"镇龙司"出身</w:t>
            </w:r>
          </w:p>
        </w:tc>
      </w:tr>
      <w:tr w14:paraId="79B8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08080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578FAA8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玩家在京城镇龙司衙署领命，顾长庚交付昆仑探查任务。出京时被沈青崖（前国子监博士）拦住，托付一封给陆九渊的密信。沿途经凉州驿站，遭遇江湖人士截杀，得知"秋雨阁的人也在找镇龙司报仇"。抵达昆仑龙门驿后，与朝廷暗桩接头，获得龙墟周边兵力部署图。</w:t>
            </w:r>
          </w:p>
        </w:tc>
      </w:tr>
      <w:tr w14:paraId="03DA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B0D17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32B726B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顾长庚、沈青崖、陆九渊（收信）、秋雨阁复仇者</w:t>
            </w:r>
          </w:p>
        </w:tc>
      </w:tr>
      <w:tr w14:paraId="582E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83AE86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618E9B6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①是否收下沈青崖的信（触发"青衫之谜"支线）/ ②凉州截杀时杀或留活口</w:t>
            </w:r>
          </w:p>
        </w:tc>
      </w:tr>
      <w:tr w14:paraId="30165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98FC4E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第二赛季继承</w:t>
            </w:r>
          </w:p>
        </w:tc>
        <w:tc>
          <w:tcPr>
            <w:tcW w:w="4323" w:type="dxa"/>
          </w:tcPr>
          <w:p w14:paraId="6BE8C55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选择若收信且送达，第二赛季获得"秘档守护者"身份</w:t>
            </w:r>
          </w:p>
        </w:tc>
      </w:tr>
    </w:tbl>
    <w:p w14:paraId="1278178B"/>
    <w:p w14:paraId="5ACCF247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主线线2：江湖线·浩然书院出身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325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9BA97EE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2D264095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55EC7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1CE6A3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2963B07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创建角色时选择"浩然书院"出身</w:t>
            </w:r>
          </w:p>
        </w:tc>
      </w:tr>
      <w:tr w14:paraId="7E5AA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B020FC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0A9A4AC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陆九渊收到万象谷匿名信（"勿进龙墟"），派玩家前往昆仑调查。下山途中在青城山脚小镇遇到铁笔山庄弟子柳三变之死，获得其遗物笔记和地图。抵达龙门驿后打听到送信人曾在茶馆与神秘人见面——指向万象谷谷主苏镜辞。</w:t>
            </w:r>
          </w:p>
        </w:tc>
      </w:tr>
      <w:tr w14:paraId="649E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4C4ED9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3A4AFA2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陆九渊、铁笔山庄弟子（死者柳三变）、茶馆老板</w:t>
            </w:r>
          </w:p>
        </w:tc>
      </w:tr>
      <w:tr w14:paraId="71FD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A92F19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1825518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①追查万象谷警告（封存立场）还是直接寻找龙墟入口（开启立场）/ ②是否将遗物笔记送回铁笔山庄（触发"铁笔遗言"支线）</w:t>
            </w:r>
          </w:p>
        </w:tc>
      </w:tr>
      <w:tr w14:paraId="57A6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352C81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第二赛季继承</w:t>
            </w:r>
          </w:p>
        </w:tc>
        <w:tc>
          <w:tcPr>
            <w:tcW w:w="4323" w:type="dxa"/>
          </w:tcPr>
          <w:p w14:paraId="523A939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若选择追查万象谷警告，第二赛季初始苏镜辞好感+20</w:t>
            </w:r>
          </w:p>
        </w:tc>
      </w:tr>
    </w:tbl>
    <w:p w14:paraId="5C81D9E8"/>
    <w:p w14:paraId="2590E99C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主线线3：方外线·万象谷出身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EF1E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435E809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448D87B0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78B67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FA021D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5097412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创建角色时选择"万象谷·观星台/药王涧/玄素门"出身</w:t>
            </w:r>
          </w:p>
        </w:tc>
      </w:tr>
      <w:tr w14:paraId="3489B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108A2F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6E841EF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苏镜辞突然宣布封谷，玩家受师兄/师姐委托从密道偷出万象谷，在龙门驿遇到"观星台弃徒"陈悬，获得北邙之役星图。调查中发现靠近龙墟的人都会做同一个噩梦——"梦到地底下有东西在说话"。</w:t>
            </w:r>
          </w:p>
        </w:tc>
      </w:tr>
      <w:tr w14:paraId="33DE2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A24C67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0B8E19F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苏镜辞、师兄/师姐、陈悬、玄素门守谷弟子</w:t>
            </w:r>
          </w:p>
        </w:tc>
      </w:tr>
      <w:tr w14:paraId="3B3E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940140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3A7A486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①偷出谷时选择潜行成功还是被抓住（被抓住触发与苏镜辞直接对话）/ ②是否相信陈悬的卦</w:t>
            </w:r>
          </w:p>
        </w:tc>
      </w:tr>
      <w:tr w14:paraId="21B56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BA4FC9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第二赛季继承</w:t>
            </w:r>
          </w:p>
        </w:tc>
        <w:tc>
          <w:tcPr>
            <w:tcW w:w="4323" w:type="dxa"/>
          </w:tcPr>
          <w:p w14:paraId="2BBC4AD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若选择潜行成功且与陈悬建立关系，第二赛季陈悬会主动联系你</w:t>
            </w:r>
          </w:p>
        </w:tc>
      </w:tr>
    </w:tbl>
    <w:p w14:paraId="6B4872AE"/>
    <w:p w14:paraId="4F02F7E2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主线线4：方外线·浮云观出身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C9C0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6EF15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6BDDB262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42101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CF5103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572C8D1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创建角色时选择"浮云观·青冥剑派/太虚门/云游道"出身</w:t>
            </w:r>
          </w:p>
        </w:tc>
      </w:tr>
      <w:tr w14:paraId="0CECF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7B42AC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2D78603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凌云子派玩家下山探听各方动静。在龙门驿接触三股势力密探（镇龙司暗桩、四海盟联络人、金刚院武僧），绘制"龙吟图谱"后发现——能听到清晰龙吟的地点连成一条线，指向万象谷。</w:t>
            </w:r>
          </w:p>
        </w:tc>
      </w:tr>
      <w:tr w14:paraId="3D426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EA27B6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1528B96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凌云子、三股势力的密探代表</w:t>
            </w:r>
          </w:p>
        </w:tc>
      </w:tr>
      <w:tr w14:paraId="1586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CB6A0E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2CF751E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①先接触哪一方势力（决定后续情报侧重）/ ②龙吟图谱的发现选择报告给谁</w:t>
            </w:r>
          </w:p>
        </w:tc>
      </w:tr>
      <w:tr w14:paraId="602C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D20484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第二赛季继承</w:t>
            </w:r>
          </w:p>
        </w:tc>
        <w:tc>
          <w:tcPr>
            <w:tcW w:w="4323" w:type="dxa"/>
          </w:tcPr>
          <w:p w14:paraId="5608BCE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若保持中立立场完成本章，第二赛季可解锁"独立抉择"选项</w:t>
            </w:r>
          </w:p>
        </w:tc>
      </w:tr>
    </w:tbl>
    <w:p w14:paraId="15835A50"/>
    <w:p w14:paraId="45EC94C1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主线线5：寻找儒教信物「春秋笔」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B2A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8C143C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7C3A596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6BA2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604737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1B56DF9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第一章完成后自动触发（所有出身通用）</w:t>
            </w:r>
          </w:p>
        </w:tc>
      </w:tr>
      <w:tr w14:paraId="3590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A2E484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5634E12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春秋笔在运往昆仑途中被截击，流落昆仑集市。玩家追查至黑市贩子鬼手刘处，得知被一名穿黑衣的玄素门弟子买走。追踪至万象谷外围，发现玄素门门主公孙玄取走春秋笔的原因是"这支笔能写出真相——当年三教联手封印的真相"。</w:t>
            </w:r>
          </w:p>
        </w:tc>
      </w:tr>
      <w:tr w14:paraId="4BD83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4ACE3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70CCB87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鬼手刘、公孙玄、黑衣人（玄素门弟子）</w:t>
            </w:r>
          </w:p>
        </w:tc>
      </w:tr>
      <w:tr w14:paraId="65AE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FFF5CE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6E17CA0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①强闯/交涉/跟踪三选一/ ②是否相信公孙玄的解释</w:t>
            </w:r>
          </w:p>
        </w:tc>
      </w:tr>
      <w:tr w14:paraId="1412E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3D2326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第二赛季继承</w:t>
            </w:r>
          </w:p>
        </w:tc>
        <w:tc>
          <w:tcPr>
            <w:tcW w:w="4323" w:type="dxa"/>
          </w:tcPr>
          <w:p w14:paraId="071A0AC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若选择交涉且成功，第二赛季万象谷初始信任度+20</w:t>
            </w:r>
          </w:p>
        </w:tc>
      </w:tr>
    </w:tbl>
    <w:p w14:paraId="2007A820"/>
    <w:p w14:paraId="035DCDE6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主线线6：寻找释教信物「金刚舍利」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2DC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2545666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206ECC96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6B165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FD6C74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652CE78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第一章完成后自动触发（所有出身通用）</w:t>
            </w:r>
          </w:p>
        </w:tc>
      </w:tr>
      <w:tr w14:paraId="3CEA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900DF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7883CA0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金刚院高僧昙宗大师在断魂峡遭不明势力袭击，金刚舍利失踪。现场发现玄素门"缚灵阵"痕迹。追踪至万象谷外围，截获玄素门弟子后得知：舍利在靠近龙墟时会"共鸣"召唤不明之物。可选项：前往照雪庵向净月师太求助，获得百年前封印手记。</w:t>
            </w:r>
          </w:p>
        </w:tc>
      </w:tr>
      <w:tr w14:paraId="013E1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2ACB7F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61C9F61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昙宗大师、玄素门弟子、净月师太（若前往照雪庵）</w:t>
            </w:r>
          </w:p>
        </w:tc>
      </w:tr>
      <w:tr w14:paraId="2ECAC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B75BBA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1D370B4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①相信玄素门警告还是继续追查舍利/ ②是否前往照雪庵（触发"照雪庵旧事"支线）</w:t>
            </w:r>
          </w:p>
        </w:tc>
      </w:tr>
      <w:tr w14:paraId="3C15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A94CF2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第二赛季继承</w:t>
            </w:r>
          </w:p>
        </w:tc>
        <w:tc>
          <w:tcPr>
            <w:tcW w:w="4323" w:type="dxa"/>
          </w:tcPr>
          <w:p w14:paraId="3E6499E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若选择相信警告且未强行取回舍利，第二赛季释教势力+20好感</w:t>
            </w:r>
          </w:p>
        </w:tc>
      </w:tr>
    </w:tbl>
    <w:p w14:paraId="49BA83DB"/>
    <w:p w14:paraId="3E016462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主线线7：寻找道教信物「河图洛书」残卷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F481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3" w:type="dxa"/>
          </w:tcPr>
          <w:p w14:paraId="5EF9EB1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2085034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50C9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C2855C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72DB868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第一章完成后自动触发（所有出身通用）</w:t>
            </w:r>
          </w:p>
        </w:tc>
      </w:tr>
      <w:tr w14:paraId="12B55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9C708A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0BE827E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河图洛书残卷由万象谷保管，苏镜辞拒绝交出。玩家需进入万象谷与苏镜辞对话——他展示上古龙语记载："墟尽则灵醒"。若说服苏镜辞（或通过其他方式），可看到河图洛书残卷，发现九鼎构成"九宫镇墟阵"，万象谷位于阵法的"生门"位置。</w:t>
            </w:r>
          </w:p>
        </w:tc>
      </w:tr>
      <w:tr w14:paraId="6795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F34EB5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0BD3684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苏镜辞、玄素门守阵弟子</w:t>
            </w:r>
          </w:p>
        </w:tc>
      </w:tr>
      <w:tr w14:paraId="10A5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B796D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434AE82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①面对苏镜辞警告时的三种回应（开启/封存/自己判断）/ ②进入万象谷的方式（密道/强闯/等待换防）</w:t>
            </w:r>
          </w:p>
        </w:tc>
      </w:tr>
      <w:tr w14:paraId="472D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3DDD3F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第二赛季继承</w:t>
            </w:r>
          </w:p>
        </w:tc>
        <w:tc>
          <w:tcPr>
            <w:tcW w:w="4323" w:type="dxa"/>
          </w:tcPr>
          <w:p w14:paraId="03C077E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若说服苏镜辞且获得河图洛书信息，第二赛季"阵法师"身份解锁</w:t>
            </w:r>
          </w:p>
        </w:tc>
      </w:tr>
    </w:tbl>
    <w:p w14:paraId="4DBA9471"/>
    <w:p w14:paraId="738F3DB6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主线线8：第一次阵营选择（第5周末）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DEE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2595B9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45D5222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244A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AA0911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03342D4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完成三教信物相关任务后自动触发</w:t>
            </w:r>
          </w:p>
        </w:tc>
      </w:tr>
      <w:tr w14:paraId="5FCA7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026E50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62FA3F1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三教会盟于龙门驿召开。镇龙司指挥使顾长庚、浩然书院山长陆九渊、万象谷谷主苏镜辞分别陈述立场。玩家选择加入一方——朝廷、江湖、封存、或独立（需满足特定条件）。</w:t>
            </w:r>
          </w:p>
        </w:tc>
      </w:tr>
      <w:tr w14:paraId="005A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9C9E69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3E83194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顾长庚、陆九渊、苏镜辞、凌云子（独立路线）</w:t>
            </w:r>
          </w:p>
        </w:tc>
      </w:tr>
      <w:tr w14:paraId="3259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FE1B17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5D62719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①朝廷/②江湖/③封存/④独立（条件触发）</w:t>
            </w:r>
          </w:p>
        </w:tc>
      </w:tr>
      <w:tr w14:paraId="0059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17F24C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第二赛季继承</w:t>
            </w:r>
          </w:p>
        </w:tc>
        <w:tc>
          <w:tcPr>
            <w:tcW w:w="4323" w:type="dxa"/>
          </w:tcPr>
          <w:p w14:paraId="7AD960E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选择直接决定第二赛季的身份和开局阵营</w:t>
            </w:r>
          </w:p>
        </w:tc>
      </w:tr>
    </w:tbl>
    <w:p w14:paraId="7A1B0A86"/>
    <w:p w14:paraId="2F7B7BB8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主线线9：苏镜辞的独白与最终抉择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381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6E9A65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78C66BC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6FB88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609506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3DFA5C0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第二章完成后自动触发（所有出身通用）</w:t>
            </w:r>
          </w:p>
        </w:tc>
      </w:tr>
      <w:tr w14:paraId="6FE31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5CAD0E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74D02EE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三教信物齐聚墟海，三方对峙。苏镜辞从天而降，说出龙语真相——"墟尽则灵醒。九鼎封的不是龙魂，龙魂是锁，锁住的东西比龙魂更古老。"裂谷深处传来低鸣，三件信物震动。玩家做出最终选择。</w:t>
            </w:r>
          </w:p>
        </w:tc>
      </w:tr>
      <w:tr w14:paraId="26B50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66C038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2A055C3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苏镜辞、顾长庚、陆九渊、昙宗大师、凌云子</w:t>
            </w:r>
          </w:p>
        </w:tc>
      </w:tr>
      <w:tr w14:paraId="06B99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216A2F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56CD14E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①支持朝廷（镇龙司率先踏入）/ ②支持江湖（四海盟率先踏入）/ ③支持封存（万象谷+金刚院联手加固）/ ④独立抉择（玩家独自踏入）</w:t>
            </w:r>
          </w:p>
        </w:tc>
      </w:tr>
      <w:tr w14:paraId="5B34B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654DB0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第二赛季继承</w:t>
            </w:r>
          </w:p>
        </w:tc>
        <w:tc>
          <w:tcPr>
            <w:tcW w:w="4323" w:type="dxa"/>
          </w:tcPr>
          <w:p w14:paraId="3147D6F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选择直接决定第二赛季的阵营格局和剧情方向</w:t>
            </w:r>
          </w:p>
        </w:tc>
      </w:tr>
    </w:tbl>
    <w:p w14:paraId="212216DB"/>
    <w:p w14:paraId="0234F58F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主线线10：赛季结算与阵营留存（赛季末）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837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51F4A7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58935EB0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4D74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EA1722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3BDF2E0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完成最终抉择后自动触发</w:t>
            </w:r>
          </w:p>
        </w:tc>
      </w:tr>
      <w:tr w14:paraId="3CF3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5922ED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495F199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根据玩家本赛季的阵营贡献和剧情选择，发放专属称号与外观。龙墟之门在赛季末被打开一条缝隙，宣告第二赛季"墟海之下"的开始。</w:t>
            </w:r>
          </w:p>
        </w:tc>
      </w:tr>
      <w:tr w14:paraId="1FA59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880A11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589E11F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无（系统结算）</w:t>
            </w:r>
          </w:p>
        </w:tc>
      </w:tr>
      <w:tr w14:paraId="7499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B4C470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6EEB19C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 w14:paraId="58C10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E6A853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第二赛季继承</w:t>
            </w:r>
          </w:p>
        </w:tc>
        <w:tc>
          <w:tcPr>
            <w:tcW w:w="4323" w:type="dxa"/>
          </w:tcPr>
          <w:p w14:paraId="12DF87E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玩家的选择、NPC关系、特殊身份全部继承到第二赛季</w:t>
            </w:r>
          </w:p>
        </w:tc>
      </w:tr>
    </w:tbl>
    <w:p w14:paraId="37B414C4"/>
    <w:p w14:paraId="1BC299E8">
      <w:r>
        <w:br w:type="page"/>
      </w:r>
    </w:p>
    <w:p w14:paraId="7D28AB55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第二卷：通用支线剧情（所有出身可触发）</w:t>
      </w:r>
    </w:p>
    <w:p w14:paraId="0DE76A97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支线一：青衫之谜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6C33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DC002B2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524C3246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39B6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928A85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6B88119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朝廷线·镇龙司出身，第一章选择"收下信，代为转交"</w:t>
            </w:r>
          </w:p>
        </w:tc>
      </w:tr>
      <w:tr w14:paraId="34FDF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CF0DB9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支线结构</w:t>
            </w:r>
          </w:p>
        </w:tc>
        <w:tc>
          <w:tcPr>
            <w:tcW w:w="4323" w:type="dxa"/>
          </w:tcPr>
          <w:p w14:paraId="21C3D1F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四环（送信·青城山 → 潜入·国子监藏书楼 → 对质·韩慕之 → 沈青崖的结局）</w:t>
            </w:r>
          </w:p>
        </w:tc>
      </w:tr>
      <w:tr w14:paraId="3E584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0A8BA4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3A6FB61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玩家替沈青崖送信给陆九渊，发现镇龙司密档中有一份"焚书录"抄本藏在国子监。潜入藏书楼后却发现抄本已被国子监祭酒韩慕之取走。对质后得知抄本被人篡改过。赛季末沈青崖在昆仑山脚遇袭，临终说出"镇龙司有内鬼"。</w:t>
            </w:r>
          </w:p>
        </w:tc>
      </w:tr>
      <w:tr w14:paraId="297F9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21B81F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2D0F513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沈青崖、陆九渊、韩慕之、镇龙司"影子"部队</w:t>
            </w:r>
          </w:p>
        </w:tc>
      </w:tr>
      <w:tr w14:paraId="34407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13DF3E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089DFA1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①送信/上报/观望 / ②潜入方式 / ③对质时的三种回应 / ④沈青崖遇袭后的三种应对</w:t>
            </w:r>
          </w:p>
        </w:tc>
      </w:tr>
      <w:tr w14:paraId="21A8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67DC9E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652AE35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称号"青衫旧友" + 关键情报"抄本被篡改" + 第二赛季身份"秘档守护者"</w:t>
            </w:r>
          </w:p>
        </w:tc>
      </w:tr>
    </w:tbl>
    <w:p w14:paraId="6FB70BA5"/>
    <w:p w14:paraId="29564D23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支线二：铁笔遗言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F8D1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38DB7E1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79DE845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599E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7C9A7C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6C6F9A3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江湖线·浩然书院出身，第一章获得柳三变的遗物笔记</w:t>
            </w:r>
          </w:p>
        </w:tc>
      </w:tr>
      <w:tr w14:paraId="2C2BD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536F22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支线结构</w:t>
            </w:r>
          </w:p>
        </w:tc>
        <w:tc>
          <w:tcPr>
            <w:tcW w:w="4323" w:type="dxa"/>
          </w:tcPr>
          <w:p w14:paraId="0D3985B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四环（灵堂·遗物 → 追踪·无名山谷 → 石碑·断文 → 祖师·密室）</w:t>
            </w:r>
          </w:p>
        </w:tc>
      </w:tr>
      <w:tr w14:paraId="5652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9BA3A9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5169395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玩家获得铁笔山庄弟子柳三变的遗物笔记，夹层中藏有"鼎落处"地图。追踪至无名山谷地宫，发现断裂石碑——"鼎非镇龙，鼎镇墟。龙魂为锁，墟中为囚。"带回铁笔山庄后，卫墨言开启祖师密室，发现祖师帛书记录了北邙之役九人毁鼎的真相，以及"黑影遁入昆仑地脉"的记载。</w:t>
            </w:r>
          </w:p>
        </w:tc>
      </w:tr>
      <w:tr w14:paraId="7055B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12C2C1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4E08A70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卫墨言、柳三变（已故）、地宫石碑</w:t>
            </w:r>
          </w:p>
        </w:tc>
      </w:tr>
      <w:tr w14:paraId="1244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9F76CD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0D31223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①进入地宫的方式 / ②是否将发现告知卫墨言 / ③面对祖师帛书的三条态度</w:t>
            </w:r>
          </w:p>
        </w:tc>
      </w:tr>
      <w:tr w14:paraId="67F1C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536121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19D5E13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称号"铁笔传人" + 关键情报"黑影遁入地脉" + 第二赛季身份"秘史持有者"</w:t>
            </w:r>
          </w:p>
        </w:tc>
      </w:tr>
    </w:tbl>
    <w:p w14:paraId="6FF32E84"/>
    <w:p w14:paraId="74055A03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支线三：弃徒的卦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A55A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8F018E1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63664DF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59B75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D3BE4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7DE3E0D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第一章在龙门驿遇到陈悬并接受占卜</w:t>
            </w:r>
          </w:p>
        </w:tc>
      </w:tr>
      <w:tr w14:paraId="3B36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56C4EC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支线结构</w:t>
            </w:r>
          </w:p>
        </w:tc>
        <w:tc>
          <w:tcPr>
            <w:tcW w:w="4323" w:type="dxa"/>
          </w:tcPr>
          <w:p w14:paraId="1B2A418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三环（陈悬的卦摊 → 追问苏镜辞 → 陈悬的往事）</w:t>
            </w:r>
          </w:p>
        </w:tc>
      </w:tr>
      <w:tr w14:paraId="0F1B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9E4890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3F424FE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陈悬给玩家算卦后赠予北邙之役星图，上面标注了一颗"不应存在的星"。玩家发现此星百年间共出现九次，对应九次龙吟。找苏镜辞求证，确认九星已齐——封印名存实亡。再回龙门驿时陈悬已离开，留下一封信揭穿苏镜辞的往事：他曾尝试阻止封印崩解，害死了自己的师父。</w:t>
            </w:r>
          </w:p>
        </w:tc>
      </w:tr>
      <w:tr w14:paraId="1B0B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E64AE8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1223BDA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陈悬、苏镜辞</w:t>
            </w:r>
          </w:p>
        </w:tc>
      </w:tr>
      <w:tr w14:paraId="2F870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FF632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79F4E98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①是否接受占卜 / ②星图观察后的推理选择 / ③面对苏镜辞是否继续追问</w:t>
            </w:r>
          </w:p>
        </w:tc>
      </w:tr>
      <w:tr w14:paraId="36832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31BBB7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6E55DE1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称号"星象通晓者" + 关键情报"苏镜辞的往事" + 与苏镜辞特殊对话选项</w:t>
            </w:r>
          </w:p>
        </w:tc>
      </w:tr>
    </w:tbl>
    <w:p w14:paraId="64B3BB24"/>
    <w:p w14:paraId="056D63F0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支线四：照雪庵旧事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883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4DFCB4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5BA0D3E0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73A2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236176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6C3CFF9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第二章寻找金刚舍利时选择"前往照雪庵"</w:t>
            </w:r>
          </w:p>
        </w:tc>
      </w:tr>
      <w:tr w14:paraId="159EF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BA8754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支线结构</w:t>
            </w:r>
          </w:p>
        </w:tc>
        <w:tc>
          <w:tcPr>
            <w:tcW w:w="4323" w:type="dxa"/>
          </w:tcPr>
          <w:p w14:paraId="07206EB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四环（雪山禅房 → 舍利的共鸣 → 三材之觅 → 修复或放弃）</w:t>
            </w:r>
          </w:p>
        </w:tc>
      </w:tr>
      <w:tr w14:paraId="24B5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F4B54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3C9DF70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净月师太给玩家看百年前封印手记——金刚舍利非佛骨，乃与龙鼎同源的"镇石"。昙宗大师确认舍利"鸣泣"是因感应龙鼎碎裂。修复龙鼎需三种材料（浩然玉、太虚石、金刚砂），玩家分别前往国子监、万象谷星渊、金刚院塔林收集。收集完成后需做出抉择：消耗儒/释/道一件信物作为引子来修复龙鼎，或放弃修复。</w:t>
            </w:r>
          </w:p>
        </w:tc>
      </w:tr>
      <w:tr w14:paraId="218C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3B6EF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0DB94D0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净月师太、昙宗大师、国子监守台人、玄素门守阵人、金刚院守塔僧</w:t>
            </w:r>
          </w:p>
        </w:tc>
      </w:tr>
      <w:tr w14:paraId="5498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C50FCA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322F6C9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①是否前往照雪庵 / ②三处材料收集的谜题解法 / ③消耗哪件信物（或放弃）</w:t>
            </w:r>
          </w:p>
        </w:tc>
      </w:tr>
      <w:tr w14:paraId="4D67C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3C76BC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5504C31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称号"三材使者" + 三教混合声望 + 第二赛季身份"鼎修者"</w:t>
            </w:r>
          </w:p>
        </w:tc>
      </w:tr>
    </w:tbl>
    <w:p w14:paraId="76129EBA"/>
    <w:p w14:paraId="57E70943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支线五：阵法的秘密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FCB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17709BD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1771857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4EBC0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E2CD00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50BA0F6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第二章从河图洛书中发现九鼎构成"九宫镇墟阵"</w:t>
            </w:r>
          </w:p>
        </w:tc>
      </w:tr>
      <w:tr w14:paraId="77489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29D753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支线结构</w:t>
            </w:r>
          </w:p>
        </w:tc>
        <w:tc>
          <w:tcPr>
            <w:tcW w:w="4323" w:type="dxa"/>
          </w:tcPr>
          <w:p w14:paraId="568E7CC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三环（九鼎的分布 → 阵法的推演 → 三路抉择）</w:t>
            </w:r>
          </w:p>
        </w:tc>
      </w:tr>
      <w:tr w14:paraId="206FA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9299A7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3F5F22F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玩家前往泰山、峨眉、青城三处实地勘测龙鼎，发现每尊鼎的裂痕结晶颜色不同，对应八卦属性。返回万象谷演阵堂进行九宫格推演谜题，完成后发现龙墟按"八卦相生"顺序逐一吞噬九鼎。苏镜辞给出三路替代方案：引地脉、人力补阵、寻找失落之鼎。玩家做出抉择。</w:t>
            </w:r>
          </w:p>
        </w:tc>
      </w:tr>
      <w:tr w14:paraId="2E99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56A467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5184E2A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苏镜辞、公孙玄、陆九渊（青城勘测陪同）、镇龙司守卫（泰山）、达摩堂武僧（峨眉）</w:t>
            </w:r>
          </w:p>
        </w:tc>
      </w:tr>
      <w:tr w14:paraId="12780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D54A4A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174704A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①三处勘测的接近方式 / ②九宫格推演谜题 / ③三路抉择：地脉重引/人力补阵/寻找失落之鼎</w:t>
            </w:r>
          </w:p>
        </w:tc>
      </w:tr>
      <w:tr w14:paraId="6B597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DDE4D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5F88F6A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称号"阵法通晓者" + 关键情报"三路替代方案" + 第二赛季身份"阵法师"</w:t>
            </w:r>
          </w:p>
        </w:tc>
      </w:tr>
    </w:tbl>
    <w:p w14:paraId="0E53197B"/>
    <w:p w14:paraId="1CE9FB14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支线六：龙门驿暗桩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346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BF9F88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15AD4ADA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1C29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8DBA33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4553A69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第二章在龙门驿茶馆中听到镇龙司密探"赵四"的对话</w:t>
            </w:r>
          </w:p>
        </w:tc>
      </w:tr>
      <w:tr w14:paraId="6621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E23E41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支线结构</w:t>
            </w:r>
          </w:p>
        </w:tc>
        <w:tc>
          <w:tcPr>
            <w:tcW w:w="4323" w:type="dxa"/>
          </w:tcPr>
          <w:p w14:paraId="11712B0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三环（茶馆窃听 → 追踪或揭穿或通知红娘子 → 铅矿洞·密信与布防图）</w:t>
            </w:r>
          </w:p>
        </w:tc>
      </w:tr>
      <w:tr w14:paraId="31E72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FE044B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1732E9F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玩家在茶馆偷听到镇龙司密探的灭口计划。可选择当场揭穿（战斗）、暗中跟踪（潜行）、或通知四海盟红娘子。三路汇合后指向镇龙司"影子"部队在废弃铅矿洞的据点。潜入后获得密信（顾长庚的灭口令）、布防图或人员名册。</w:t>
            </w:r>
          </w:p>
        </w:tc>
      </w:tr>
      <w:tr w14:paraId="72F1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683875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79587B3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赵四、红娘子、灰袍人（影子部队）</w:t>
            </w:r>
          </w:p>
        </w:tc>
      </w:tr>
      <w:tr w14:paraId="5D9FC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67F782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27F8931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①当场揭穿/暗中跟踪/通知红娘子 / ②铅矿洞进入方式 / ③三件证据获取哪一件</w:t>
            </w:r>
          </w:p>
        </w:tc>
      </w:tr>
      <w:tr w14:paraId="7D5F3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516FB1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1A90AA8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关键线索"影子部队灭口令" + 对应阵营声望 + 第二赛季身份"情报网成员"</w:t>
            </w:r>
          </w:p>
        </w:tc>
      </w:tr>
    </w:tbl>
    <w:p w14:paraId="596CFCF8"/>
    <w:p w14:paraId="4F1ECEFF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支线七：鬼手刘旧账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10D7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6940B72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0F5B5AE1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42AB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6E7E70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1C84B34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第二章在昆仑集市接触鬼手刘后，再次返回集市</w:t>
            </w:r>
          </w:p>
        </w:tc>
      </w:tr>
      <w:tr w14:paraId="0322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1D78F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支线结构</w:t>
            </w:r>
          </w:p>
        </w:tc>
        <w:tc>
          <w:tcPr>
            <w:tcW w:w="4323" w:type="dxa"/>
          </w:tcPr>
          <w:p w14:paraId="1131C20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三环（被砸的摊子 → 灰袍人·守卫战 → 抄本·手札）</w:t>
            </w:r>
          </w:p>
        </w:tc>
      </w:tr>
      <w:tr w14:paraId="541F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3F94D5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08E59B3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鬼手刘的摊位被砸，他受伤后把随身布包交给玩家。巷口出现灰袍人（影子部队杀手）追杀鬼手刘。玩家击败灰袍人后获得"影·庚令牌"。布包中包含苏镜辞亲手写的手札，内容为龙语翻译之谜——"墟中囚者非灵非魔，乃一问字之实体化。"</w:t>
            </w:r>
          </w:p>
        </w:tc>
      </w:tr>
      <w:tr w14:paraId="7E498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C5E090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2043741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鬼手刘、灰袍人（影·庚）</w:t>
            </w:r>
          </w:p>
        </w:tc>
      </w:tr>
      <w:tr w14:paraId="593D1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CD8965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320B6F6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①护送鬼手刘/引开追兵/独自离开 / ②灰袍人战斗策略</w:t>
            </w:r>
          </w:p>
        </w:tc>
      </w:tr>
      <w:tr w14:paraId="0C08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4DB30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4A6CAB8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道具"鬼手刘的星象抄本" + 关键情报"封印的本质·封的是问还是答" + 第二赛季身份"鬼手故人"</w:t>
            </w:r>
          </w:p>
        </w:tc>
      </w:tr>
    </w:tbl>
    <w:p w14:paraId="538258A2"/>
    <w:p w14:paraId="5C353B8E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支线八：昆仑山猎人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34C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E3EF0D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5131B862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3E630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982840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06AC1B2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第一章或第二章在昆仑山脚遇到老猎人阿七</w:t>
            </w:r>
          </w:p>
        </w:tc>
      </w:tr>
      <w:tr w14:paraId="243EA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58F21C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支线结构</w:t>
            </w:r>
          </w:p>
        </w:tc>
        <w:tc>
          <w:tcPr>
            <w:tcW w:w="4323" w:type="dxa"/>
          </w:tcPr>
          <w:p w14:paraId="373A850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三环（山脚的猎人 → 追踪·龙鼎碎片 → 抉择·碎片的去向）</w:t>
            </w:r>
          </w:p>
        </w:tc>
      </w:tr>
      <w:tr w14:paraId="56FF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A00953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1AF3883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阿七告诉玩家山中野兽异常地向龙墟方向聚集。玩家跟随猎犬黑风找到三块龙鼎碎片。返回后遇到金刚院武僧要求上交碎片。玩家面临选择：交给金刚院（得释教声望+抗墟道具）、自己保留（碎片+墟气侵蚀风险）、交给阿七（得"龙骨箭"道具）、或交给其他势力。</w:t>
            </w:r>
          </w:p>
        </w:tc>
      </w:tr>
      <w:tr w14:paraId="04E1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7D86B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7A14572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阿七、黑风（猎犬）、金刚院武僧</w:t>
            </w:r>
          </w:p>
        </w:tc>
      </w:tr>
      <w:tr w14:paraId="5BD04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C3FDC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50F885F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①跟从猎犬或自己搜索 / ②碎片四选一去向</w:t>
            </w:r>
          </w:p>
        </w:tc>
      </w:tr>
      <w:tr w14:paraId="69744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C1C224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7D935BC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选项A：称号"释门善信"+道具"加持木珠" / 选项B：道具"龙鼎碎片×3"+称号"墟物持有者" / 选项C：第二赛季道具"龙骨箭"+称号"猎墟者" / 选项D：相应阵营声望+30</w:t>
            </w:r>
          </w:p>
        </w:tc>
      </w:tr>
    </w:tbl>
    <w:p w14:paraId="1597C24E"/>
    <w:p w14:paraId="7674D955">
      <w:r>
        <w:br w:type="page"/>
      </w:r>
    </w:p>
    <w:p w14:paraId="1434A5F2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第三卷：十八派专属支线</w:t>
      </w:r>
    </w:p>
    <w:p w14:paraId="0EEB652E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（一）儒教·翰林门（朝廷正统）</w:t>
      </w:r>
    </w:p>
    <w:p w14:paraId="7EBFE689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支线九：春秋疑案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0F4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29AAB3D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12B9CC74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223AD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23AE16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67FF129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国子监出身，第二章主线"寻找春秋笔"完成后</w:t>
            </w:r>
          </w:p>
        </w:tc>
      </w:tr>
      <w:tr w14:paraId="5081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E6F89B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2CEB15D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韩慕之深夜约见玩家，透露林怀远"病故"真相——他在北邙废墟找到了一尊上古铜人，铜人全身刻满龙语，姿势为"提问"状。太祖铸九鼎的灵感即来源于此。韩慕之认为九鼎是龙墟"问答结构"中的八分之一答案，北邙毁鼎导致龙墟重新开始"问自己是谁"。</w:t>
            </w:r>
          </w:p>
        </w:tc>
      </w:tr>
      <w:tr w14:paraId="6CB4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C2CF87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2A75394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韩慕之、林怀远（已故·线索中）</w:t>
            </w:r>
          </w:p>
        </w:tc>
      </w:tr>
      <w:tr w14:paraId="2A225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034DA3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5474B4A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①对铜人真相的三种态度</w:t>
            </w:r>
          </w:p>
        </w:tc>
      </w:tr>
      <w:tr w14:paraId="6201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51D89F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693DFAB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关键情报"铜人的秘密"+ 儒教声望</w:t>
            </w:r>
          </w:p>
        </w:tc>
      </w:tr>
    </w:tbl>
    <w:p w14:paraId="2FAF525D"/>
    <w:p w14:paraId="77B27025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支线十：顾长庚的往事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1F1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DBBFB37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0AB4F8A0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1285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C9951A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1C9D144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镇龙司出身，第二章选择支持朝廷</w:t>
            </w:r>
          </w:p>
        </w:tc>
      </w:tr>
      <w:tr w14:paraId="400EF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DDEEF0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05BCE29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深夜衙署中顾长庚自述往事——十年前他曾是浩然书院的学生，陆九渊的师弟。被镇龙司招揽后秘密调查北邙废墟，在下面看到了一座"光的边界"之门。门中有声音说"你来了，你是第十个"。他逃了出来，从此性情大变，开始不择手段地阻止任何人再打开那扇门。</w:t>
            </w:r>
          </w:p>
        </w:tc>
      </w:tr>
      <w:tr w14:paraId="34CA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AE78F7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23C4D78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顾长庚、陆九渊（对话中提及）</w:t>
            </w:r>
          </w:p>
        </w:tc>
      </w:tr>
      <w:tr w14:paraId="4CD0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CAAC52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7A43C4B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①对顾长庚自述的三种回应</w:t>
            </w:r>
          </w:p>
        </w:tc>
      </w:tr>
      <w:tr w14:paraId="2B483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18D24B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2CF5E0F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关键情报"北邙废墟下的门"+ 镇龙司内部晋升</w:t>
            </w:r>
          </w:p>
        </w:tc>
      </w:tr>
    </w:tbl>
    <w:p w14:paraId="101626F7"/>
    <w:p w14:paraId="6DF367A5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支线十一：九星连珠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DE7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B9E5D1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2BDF419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45967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7BDA98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49B2281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紫微台出身，第一章接到"绘制龙吟图谱"密令</w:t>
            </w:r>
          </w:p>
        </w:tc>
      </w:tr>
      <w:tr w14:paraId="0106C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4EF95F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056BE77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紫微台长老沈听澜指导玩家用星盘推演墟星。发现墟星百年间出现频率越来越快，按照当前速度不到三年将变成"不落之星"——届时龙墟彻底开启。沈听澜透露上一任谷主死前留下一句话："用九鼎碎片去打那颗星，碎片会像锚一样拉住它。"但碎片需要从龙墟中取。</w:t>
            </w:r>
          </w:p>
        </w:tc>
      </w:tr>
      <w:tr w14:paraId="34EF5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AEAC97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5E8A22A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沈听澜</w:t>
            </w:r>
          </w:p>
        </w:tc>
      </w:tr>
      <w:tr w14:paraId="68C7E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252D0A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10C5791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①是否接受"用碎片射星"的建议</w:t>
            </w:r>
          </w:p>
        </w:tc>
      </w:tr>
      <w:tr w14:paraId="6CF0B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3C8ACD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287A5A9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道具"九星坐标图"+ 星象推演等级+1</w:t>
            </w:r>
          </w:p>
        </w:tc>
      </w:tr>
    </w:tbl>
    <w:p w14:paraId="554AE90E"/>
    <w:p w14:paraId="593DB794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（二）儒教·君子堂（江湖散人）</w:t>
      </w:r>
    </w:p>
    <w:p w14:paraId="662DD3FA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支线十二：陆山长的旧友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989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C2F675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6CD64D5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0E96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6CD975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6506C6B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浩然书院出身，第一章接到万象谷匿名信后</w:t>
            </w:r>
          </w:p>
        </w:tc>
      </w:tr>
      <w:tr w14:paraId="301D8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F5AAA9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61D4BD3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陆九渊在青城山后山竹林中对玩家讲述往事——苏镜辞年轻时曾化名苏镜在浩然书院借读三年，两人是同窗。苏镜辞走后每年寄来一封信，只有"安好"二字。龙吟那一年信件中断，随即玩家替沈青崖送来的那封"勿进龙墟"匿名信抵达。陆九渊三十年来不敢去找苏镜辞，怕"他已经认不出我了"。</w:t>
            </w:r>
          </w:p>
        </w:tc>
      </w:tr>
      <w:tr w14:paraId="2F19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64C708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0A22F39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陆九渊</w:t>
            </w:r>
          </w:p>
        </w:tc>
      </w:tr>
      <w:tr w14:paraId="45D48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EDAB0B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3019945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①是否替陆九渊送一件旧物给苏镜辞（一把断木剑）</w:t>
            </w:r>
          </w:p>
        </w:tc>
      </w:tr>
      <w:tr w14:paraId="71719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00CB48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7068E2F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关键情报"苏镜辞与陆九渊的三十年旧谊"+ 第二赛季解锁双人对话剧情</w:t>
            </w:r>
          </w:p>
        </w:tc>
      </w:tr>
    </w:tbl>
    <w:p w14:paraId="3DDFC1F6"/>
    <w:p w14:paraId="36669FBA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支线十三：铁笔直书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AF84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562E8FE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62C3B6A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14AE5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348158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7793F36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铁笔山庄出身，或完成支线"铁笔遗言"后</w:t>
            </w:r>
          </w:p>
        </w:tc>
      </w:tr>
      <w:tr w14:paraId="3357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B65367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6DA88E6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卫墨言展开北邙之役九人名单——八人当场身亡，祖师幸存后用三十年找到八家的后代秘密资助。八家各藏一块龙鼎碎片，拼合可成"鼎形"。玩家需要寻找剩余五家（线索指向秋雨阁）。</w:t>
            </w:r>
          </w:p>
        </w:tc>
      </w:tr>
      <w:tr w14:paraId="35C4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0FADB4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6F28D39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卫墨言</w:t>
            </w:r>
          </w:p>
        </w:tc>
      </w:tr>
      <w:tr w14:paraId="35535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DDB1E8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4BDBEE1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①是否接受寻找八家后代的任务</w:t>
            </w:r>
          </w:p>
        </w:tc>
      </w:tr>
      <w:tr w14:paraId="4DC2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FE5252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2D5C503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完成"北邙之役·完整史册"+ 称号"史笔如椽"</w:t>
            </w:r>
          </w:p>
        </w:tc>
      </w:tr>
    </w:tbl>
    <w:p w14:paraId="584EF6BD"/>
    <w:p w14:paraId="036CD20F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支线十四：诗剑问情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F17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E0758C1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6EF82A9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559B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06B940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174BC26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秋雨阁出身，在龙门驿遭遇仇家后</w:t>
            </w:r>
          </w:p>
        </w:tc>
      </w:tr>
      <w:tr w14:paraId="1A9E6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682D9C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3ED9B82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谢青梧在水榭中练剑，玩家看出剑招是"江畔何人初见月"。谢青梧惊异于玩家能看懂秋雨剑法，传玩家"春江潮水连海平"一式。后续玩家可以诗入剑，解锁特殊战斗模式。谢青梧透露她曾与沈青崖相恋，沈青崖因调查龙墟而死。</w:t>
            </w:r>
          </w:p>
        </w:tc>
      </w:tr>
      <w:tr w14:paraId="3676D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939959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6BD26BE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谢青梧</w:t>
            </w:r>
          </w:p>
        </w:tc>
      </w:tr>
      <w:tr w14:paraId="4566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34C4B5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7DF7EF3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①在谢青梧问"最难忘的一句话"时选哪一句 / ②是否接受剑法传承</w:t>
            </w:r>
          </w:p>
        </w:tc>
      </w:tr>
      <w:tr w14:paraId="0CE9D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A7F00A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5BD8473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解锁"秋雨剑法·残篇"+ 特殊战斗模式</w:t>
            </w:r>
          </w:p>
        </w:tc>
      </w:tr>
    </w:tbl>
    <w:p w14:paraId="4BF4EC00"/>
    <w:p w14:paraId="2DC50238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（三）释教·西域佛门（密宗传承）</w:t>
      </w:r>
    </w:p>
    <w:p w14:paraId="568A5D46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支线十五：金刚怒目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9DF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D23F845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754187BA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46C27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303AC0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67DD505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金刚院出身，第二章寻找金刚舍利</w:t>
            </w:r>
          </w:p>
        </w:tc>
      </w:tr>
      <w:tr w14:paraId="7B64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BCE084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3D9528E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被墟气侵蚀的狼群攻击村庄，昙宗大师连续击杀狼群。他告诉玩家此生共杀三百二十七头生灵，每一头都替它诵经超度。他强调"杀的人不是恨你，是不得已"——这些债最终要算在龙墟头上。</w:t>
            </w:r>
          </w:p>
        </w:tc>
      </w:tr>
      <w:tr w14:paraId="73A19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942614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5A8D7BA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昙宗大师</w:t>
            </w:r>
          </w:p>
        </w:tc>
      </w:tr>
      <w:tr w14:paraId="347F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C72B91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5921166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①是否参与击杀狼群 / ②对昙宗大师"背债"之说的态度</w:t>
            </w:r>
          </w:p>
        </w:tc>
      </w:tr>
      <w:tr w14:paraId="4DD53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21DFAF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1586CED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称号"降魔金刚"+ 释教声望</w:t>
            </w:r>
          </w:p>
        </w:tc>
      </w:tr>
    </w:tbl>
    <w:p w14:paraId="3C82477B"/>
    <w:p w14:paraId="7BD46024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支线十六：医者不自医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182D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4F8A06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616D3CAD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1AE69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4F1012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3CF4903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度厄寺出身，在昆仑山脚救治伤患</w:t>
            </w:r>
          </w:p>
        </w:tc>
      </w:tr>
      <w:tr w14:paraId="0771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72E81E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546F40E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慧净方丈遇到一名被墟气重度侵蚀的少年——人还活着但"意识"已消失，像是有人偷走了他的梦。方丈请求玩家去寻找"抗墟草"，只长在有龙鼎碎片的地方。找到后可配置"还魂汤"，虽然不能救回已经空的人，但能让"还没空"的人回来。</w:t>
            </w:r>
          </w:p>
        </w:tc>
      </w:tr>
      <w:tr w14:paraId="4BA6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CF3217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1F7F1D1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慧净方丈、被侵蚀的少年</w:t>
            </w:r>
          </w:p>
        </w:tc>
      </w:tr>
      <w:tr w14:paraId="22A16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AA88B5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66F6E09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①是否接受采药任务 / ②采药过程中的路线选择</w:t>
            </w:r>
          </w:p>
        </w:tc>
      </w:tr>
      <w:tr w14:paraId="072B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1F4D8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41412D4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解锁"度厄医经"+ 声望"济世活人"</w:t>
            </w:r>
          </w:p>
        </w:tc>
      </w:tr>
    </w:tbl>
    <w:p w14:paraId="2DFF19FD"/>
    <w:p w14:paraId="3AA0353E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支线十七：雪中剑影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EC5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35E16BA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37C04F2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1E6DF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DC99BF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579D190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照雪庵出身，或完成支线"照雪庵旧事"后</w:t>
            </w:r>
          </w:p>
        </w:tc>
      </w:tr>
      <w:tr w14:paraId="1688F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55659A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5499DDC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净月师太在雪山之巅与玩家试剑，所出剑招"雪泥鸿爪"在空中写了两个字——"回头"。这是照雪庵剑法真传中隐藏的一式，寓意提醒修行者走得太远时要记得回头。净月师太将此招传给了玩家。</w:t>
            </w:r>
          </w:p>
        </w:tc>
      </w:tr>
      <w:tr w14:paraId="17B2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063326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70BAF6B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净月师太</w:t>
            </w:r>
          </w:p>
        </w:tc>
      </w:tr>
      <w:tr w14:paraId="044F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1922FC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53ECCDF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①是否接受剑法传承</w:t>
            </w:r>
          </w:p>
        </w:tc>
      </w:tr>
      <w:tr w14:paraId="08C0F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1C5302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5D22972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解锁"照雪剑法·真传"+ 与秋雨阁联动支线解锁</w:t>
            </w:r>
          </w:p>
        </w:tc>
      </w:tr>
    </w:tbl>
    <w:p w14:paraId="5A79B4DD"/>
    <w:p w14:paraId="0CE25147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（四）释教·中原禅宗（禅武合一）</w:t>
      </w:r>
    </w:p>
    <w:p w14:paraId="11F3AAA0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支线十八：居士的野心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376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5A52A89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22C033F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0207F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79BFA6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200F91D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莲社出身，或与王维信接触后</w:t>
            </w:r>
          </w:p>
        </w:tc>
      </w:tr>
      <w:tr w14:paraId="0DC63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6BAA0D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1D72B58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王维信在莲社别院用玉杯招待玩家，透露玉杯是用龙墟"墟石"磨制。他坦承自己利用莲社身份在龙墟外围捡拾墟石废料牟利。但他最近开始失眠，梦中不断有人问："你拿了我的东西，什么时候还？"他已无法收手。</w:t>
            </w:r>
          </w:p>
        </w:tc>
      </w:tr>
      <w:tr w14:paraId="4482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086565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6B174C1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王维信</w:t>
            </w:r>
          </w:p>
        </w:tc>
      </w:tr>
      <w:tr w14:paraId="4C23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FEE456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4DEB309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①"告辞"/②"考虑合作"/③"你就不怕有命赚没命花"</w:t>
            </w:r>
          </w:p>
        </w:tc>
      </w:tr>
      <w:tr w14:paraId="656A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28D35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2E25D10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若选③：关键情报"王维信的恐惧"+ 释教声望</w:t>
            </w:r>
          </w:p>
        </w:tc>
      </w:tr>
    </w:tbl>
    <w:p w14:paraId="7D2B41A4"/>
    <w:p w14:paraId="4A5E259C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支线十九：禅定中的幻象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8967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10C10A9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616EA61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76066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E1BBB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5A7EB6C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止观阁出身，在昆仑山入定时</w:t>
            </w:r>
          </w:p>
        </w:tc>
      </w:tr>
      <w:tr w14:paraId="4DFC4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B63E18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3E87CC0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明心居士引导玩家入定，玩家在幻象中看到龙墟内部——一尊无脸石像，双手手心朝上，刻着一个"问"字。明心居士告诉玩家：百年来只有三个人看到这个字，前两个一个自尽一个疯了。玩家是第三个。</w:t>
            </w:r>
          </w:p>
        </w:tc>
      </w:tr>
      <w:tr w14:paraId="49042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A83BF1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6010D99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明心居士</w:t>
            </w:r>
          </w:p>
        </w:tc>
      </w:tr>
      <w:tr w14:paraId="55CF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2E6D33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08ACFA3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①面对"问"字的三种态度</w:t>
            </w:r>
          </w:p>
        </w:tc>
      </w:tr>
      <w:tr w14:paraId="7B36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4DD21F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32E4A56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获得"龙墟内部影像·碎片"+ 止观阁声望</w:t>
            </w:r>
          </w:p>
        </w:tc>
      </w:tr>
    </w:tbl>
    <w:p w14:paraId="1D2DAB4F"/>
    <w:p w14:paraId="1E274CF3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（五）道教·万象谷（避世守静）</w:t>
      </w:r>
    </w:p>
    <w:p w14:paraId="2919C9A9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支线二十：星图残卷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DED0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0DF2A7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13981307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471E6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E8D56B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65B47C0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观星台出身，第一章陈悬给星图后</w:t>
            </w:r>
          </w:p>
        </w:tc>
      </w:tr>
      <w:tr w14:paraId="07C5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A9CE8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69DEF8E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玩家将陈悬的星图与观星台官方记录比对，发现北邙之役那颗"墟星"被官方记录删除了——是苏镜辞亲手删除的。苏镜辞承认他改记录是为了不让后人发现此星。但陈悬故意"漏抄"保留了这颗星的痕迹。</w:t>
            </w:r>
          </w:p>
        </w:tc>
      </w:tr>
      <w:tr w14:paraId="26F5B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5D3C4C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113F7A3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</w:t>
            </w:r>
          </w:p>
        </w:tc>
      </w:tr>
      <w:tr w14:paraId="094C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BBE833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74EA131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①对苏镜辞"改记录"行为的三种态度</w:t>
            </w:r>
          </w:p>
        </w:tc>
      </w:tr>
      <w:tr w14:paraId="510B9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989459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533F17E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获得"星图第三层·完整记录"+ 核心情报</w:t>
            </w:r>
          </w:p>
        </w:tc>
      </w:tr>
    </w:tbl>
    <w:p w14:paraId="44C94ECA"/>
    <w:p w14:paraId="76DA7D46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支线二十一：谷主的梦境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98E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3C240D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7F80785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30140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6B61EC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762C691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观星台出身，多次与苏镜辞对话</w:t>
            </w:r>
          </w:p>
        </w:tc>
      </w:tr>
      <w:tr w14:paraId="2BC8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C6A87F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11D6F0C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苏镜辞告诉玩家他反复做同一个梦——龙墟裂开，一只石手从裂缝中伸出，上面刻满符文，像是在够什么东西。他每次醒来床头都有一层薄薄的石粉，像是那只手从梦里伸出来过。</w:t>
            </w:r>
          </w:p>
        </w:tc>
      </w:tr>
      <w:tr w14:paraId="733E8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279732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7856807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苏镜辞</w:t>
            </w:r>
          </w:p>
        </w:tc>
      </w:tr>
      <w:tr w14:paraId="02C6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AE06F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2B5CE03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①如何回应苏镜辞的恐惧</w:t>
            </w:r>
          </w:p>
        </w:tc>
      </w:tr>
      <w:tr w14:paraId="3164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183704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246854F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解锁苏镜辞的梦境记录 + 第二赛季预警</w:t>
            </w:r>
          </w:p>
        </w:tc>
      </w:tr>
    </w:tbl>
    <w:p w14:paraId="5FE8F756"/>
    <w:p w14:paraId="2E393881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支线二十二：丹炉异变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4EE1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CB44D7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0458AAA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71AC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5F770C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1169241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药王涧出身，在万象谷炼药时</w:t>
            </w:r>
          </w:p>
        </w:tc>
      </w:tr>
      <w:tr w14:paraId="284F6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4671E8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7EB0D71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白茯苓将泰山鼎红色结晶投入丹炉，结晶未炸但变成了半透明的凝胶状——"变软"了。白茯苓推断结晶有自己的"生命状态"，液态时可引导流动，从而可能用以"堵住"龙墟对地脉的吞噬。</w:t>
            </w:r>
          </w:p>
        </w:tc>
      </w:tr>
      <w:tr w14:paraId="1F06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9F6EC9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2C9813B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白茯苓</w:t>
            </w:r>
          </w:p>
        </w:tc>
      </w:tr>
      <w:tr w14:paraId="6D0A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2D332B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694C36A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①是否支持白茯苓继续研究</w:t>
            </w:r>
          </w:p>
        </w:tc>
      </w:tr>
      <w:tr w14:paraId="7A49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23C871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290751D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获得道具"墟丹"+ 解锁"墟气化解丹"配方</w:t>
            </w:r>
          </w:p>
        </w:tc>
      </w:tr>
    </w:tbl>
    <w:p w14:paraId="6F076B52"/>
    <w:p w14:paraId="3A29095B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支线二十三：缚灵阵的真相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C13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EEF2EB7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081D90CA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2BF27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FF1E9E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2598207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玄素门出身，或在断魂峡调查袭击后</w:t>
            </w:r>
          </w:p>
        </w:tc>
      </w:tr>
      <w:tr w14:paraId="2EECD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D43241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3AE3AE1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公孙玄带玩家看一座运转中的缚灵阵——阵中困住的不是物，而是一个"问题"。百年前有人问"龙墟下面的东西是不是我们自己的倒影"，问完后人消失了，但问题留了下来，持续徘徊等待下一个宿主。</w:t>
            </w:r>
          </w:p>
        </w:tc>
      </w:tr>
      <w:tr w14:paraId="4DE9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C5CF60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1DF348F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公孙玄</w:t>
            </w:r>
          </w:p>
        </w:tc>
      </w:tr>
      <w:tr w14:paraId="4088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539755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3120FA2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①是否相信"问题可以实体化" / ②是否要求打开阵法看一看</w:t>
            </w:r>
          </w:p>
        </w:tc>
      </w:tr>
      <w:tr w14:paraId="7F67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771C3E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58CEB6A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关键情报"缚灵阵的真实用途·困住问题"+ 第二赛季阵法改造权</w:t>
            </w:r>
          </w:p>
        </w:tc>
      </w:tr>
    </w:tbl>
    <w:p w14:paraId="1A832568"/>
    <w:p w14:paraId="53625946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支线二十四：凌云子的过去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112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92CE820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71A7295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7F0C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B02C24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2F2B143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万象谷出身 + 浮云观出身联动（需跨阵营接触）</w:t>
            </w:r>
          </w:p>
        </w:tc>
      </w:tr>
      <w:tr w14:paraId="5704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2D23DB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6F310FF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凌云子在浮云观山崖边对玩家讲述往事——他不是叛出万象谷，而是苏镜辞"求"他离开的。因为凌云子的师父（上一任谷主）从龙墟出来后自尽，不是自杀，是"被问死的"——回答了龙墟的问题后，他所有的"存在"被抽走了。苏镜辞让凌云子离开是为了保护他。</w:t>
            </w:r>
          </w:p>
        </w:tc>
      </w:tr>
      <w:tr w14:paraId="55BE0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402A20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6342937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凌云子</w:t>
            </w:r>
          </w:p>
        </w:tc>
      </w:tr>
      <w:tr w14:paraId="12B6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054633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4FBD01B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①对"被问死"这一真相的态度</w:t>
            </w:r>
          </w:p>
        </w:tc>
      </w:tr>
      <w:tr w14:paraId="69AF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181818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76626CC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关键情报"上一任谷主的真正死因"+ 万象谷与浮云观双声望</w:t>
            </w:r>
          </w:p>
        </w:tc>
      </w:tr>
    </w:tbl>
    <w:p w14:paraId="08D6C8A0"/>
    <w:p w14:paraId="306386D5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（六）道教·浮云观（入世行道）</w:t>
      </w:r>
    </w:p>
    <w:p w14:paraId="09D6F6A0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支线二十五：张灵符的疯狂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BEA6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D9AC2DA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60DAD9B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71BF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BB2FB4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2CB19D7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太虚门出身，完成支线"阵法的秘密"后</w:t>
            </w:r>
          </w:p>
        </w:tc>
      </w:tr>
      <w:tr w14:paraId="1831D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BE8BE3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302C871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张灵符向玩家展示"墟散符"——通过制造反向共鸣点让龙墟能量自己抵消自己。他已在鸡身上成功，但龙墟的规模远大于此。他需要玩家帮他把符贴到龙墟入口的"门槛"上。</w:t>
            </w:r>
          </w:p>
        </w:tc>
      </w:tr>
      <w:tr w14:paraId="69F5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029172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77BF43E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张灵符</w:t>
            </w:r>
          </w:p>
        </w:tc>
      </w:tr>
      <w:tr w14:paraId="356F4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FFA44C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162B4DE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①支持/反对/考虑</w:t>
            </w:r>
          </w:p>
        </w:tc>
      </w:tr>
      <w:tr w14:paraId="3737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F5F13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4BE3DB1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若支持：获得"龙语符箓"×3 + 太虚门声望 / 若反对：张灵符宣称"我自己去贴"</w:t>
            </w:r>
          </w:p>
        </w:tc>
      </w:tr>
    </w:tbl>
    <w:p w14:paraId="4F9B0ED5"/>
    <w:p w14:paraId="606A6E76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支线二十六：道在人间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4440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3013058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1257134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69CB0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42A305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7214DDE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青冥剑派出身，在昆仑山脚行侠</w:t>
            </w:r>
          </w:p>
        </w:tc>
      </w:tr>
      <w:tr w14:paraId="2277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0B38FE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7406527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玩家以青冥剑法为被镇龙司欺压的百姓出头，对方是镇龙司的影子部队成员。玩家面临道德抉择——拔剑救人（与镇龙司为敌）或忍让退走（保全自身）。</w:t>
            </w:r>
          </w:p>
        </w:tc>
      </w:tr>
      <w:tr w14:paraId="041C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1F6DD5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24703E7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被欺压的百姓、影子部队成员</w:t>
            </w:r>
          </w:p>
        </w:tc>
      </w:tr>
      <w:tr w14:paraId="44822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7464E5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1BEB275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①拔剑/忍让</w:t>
            </w:r>
          </w:p>
        </w:tc>
      </w:tr>
      <w:tr w14:paraId="255D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D91091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1B4A9F5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拔剑：江湖声望+20，镇龙司声望-20 / 忍让：镇龙司声望+10，江湖声望-10</w:t>
            </w:r>
          </w:p>
        </w:tc>
      </w:tr>
    </w:tbl>
    <w:p w14:paraId="0CBC6DE6"/>
    <w:p w14:paraId="4E583247">
      <w:pPr>
        <w:spacing w:before="200" w:after="120" w:line="360" w:lineRule="auto"/>
      </w:pPr>
      <w:r>
        <w:rPr>
          <w:rFonts w:ascii="黑体" w:hAnsi="黑体" w:eastAsia="黑体"/>
          <w:b/>
          <w:color w:val="000000"/>
          <w:sz w:val="24"/>
        </w:rPr>
        <w:t>支线二十七：四海为家（风清扬的信）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9D9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CBAC3D7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51BC25E2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77D07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66A6A2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1AAE673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云游道出身，第二章</w:t>
            </w:r>
          </w:p>
        </w:tc>
      </w:tr>
      <w:tr w14:paraId="6F1CD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818350E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273E418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玩家在龙门驿收到风清扬的密信——他在昆仑山西麓见到了几个白衣人，不属于任何门派，像是从地底下走上来的。他们在路边的石头上画一种符号——形状像"人"站在"门"前。白衣人走的路通向龙墟下方。</w:t>
            </w:r>
          </w:p>
        </w:tc>
      </w:tr>
      <w:tr w14:paraId="4093C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8D0CEC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关键NPC</w:t>
            </w:r>
          </w:p>
        </w:tc>
        <w:tc>
          <w:tcPr>
            <w:tcW w:w="4323" w:type="dxa"/>
          </w:tcPr>
          <w:p w14:paraId="42C61A1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风清扬（信中）、白衣人（线索）</w:t>
            </w:r>
          </w:p>
        </w:tc>
      </w:tr>
      <w:tr w14:paraId="767B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FEBD2C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核心选择</w:t>
            </w:r>
          </w:p>
        </w:tc>
        <w:tc>
          <w:tcPr>
            <w:tcW w:w="4323" w:type="dxa"/>
          </w:tcPr>
          <w:p w14:paraId="716A34F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①是否前往调查白衣人</w:t>
            </w:r>
          </w:p>
        </w:tc>
      </w:tr>
      <w:tr w14:paraId="4F71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0E12077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5C2E129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关键情报"白衣人·地脉深处的第三势力"+ 全地图快速传送点解锁</w:t>
            </w:r>
          </w:p>
        </w:tc>
      </w:tr>
    </w:tbl>
    <w:p w14:paraId="466C6B15"/>
    <w:p w14:paraId="2C78E910">
      <w:r>
        <w:br w:type="page"/>
      </w:r>
    </w:p>
    <w:p w14:paraId="77596069">
      <w:pPr>
        <w:spacing w:before="360" w:after="200" w:line="360" w:lineRule="auto"/>
      </w:pPr>
      <w:r>
        <w:rPr>
          <w:rFonts w:ascii="黑体" w:hAnsi="黑体" w:eastAsia="黑体"/>
          <w:b/>
          <w:color w:val="000000"/>
          <w:sz w:val="32"/>
        </w:rPr>
        <w:t>第四卷：支线联动剧情</w:t>
      </w:r>
    </w:p>
    <w:p w14:paraId="52862086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联动一：铁笔直书 + 阵法的秘密（路径C）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71B8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3" w:type="dxa"/>
          </w:tcPr>
          <w:p w14:paraId="4B66F217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61269FB2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161A7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A897A4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194F170A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完成"铁笔直书"全部 + "阵法的秘密"选择路径C（寻找失落之鼎）</w:t>
            </w:r>
          </w:p>
        </w:tc>
      </w:tr>
      <w:tr w14:paraId="0CB0C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210A65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580638A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卫墨言将玩家从地脉带回的碎片与祖师帛书对照，纹路完全吻合。他画出"拼合图"——八家碎片的拼合位置。全部拼合后可得"坎位鼎形"，阵法会将其视为真实的鼎。</w:t>
            </w:r>
          </w:p>
        </w:tc>
      </w:tr>
      <w:tr w14:paraId="2D14A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77B3E4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3536FC1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获得"九鼎复原图"+ 第二赛季可提前解锁"坎位修复"任务</w:t>
            </w:r>
          </w:p>
        </w:tc>
      </w:tr>
    </w:tbl>
    <w:p w14:paraId="391E1378"/>
    <w:p w14:paraId="54A008CA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联动二：顾长庚的往事 + 陆山长的旧友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BE4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604793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34252279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6F00D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4D5BB0D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589EBE26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完成"顾长庚的往事"全部 + "陆山长的旧友"全部</w:t>
            </w:r>
          </w:p>
        </w:tc>
      </w:tr>
      <w:tr w14:paraId="5D24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8DD4C4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0B0B0A0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顾长庚和陆九渊在龙门驿茶馆不期而遇。两人隔桌对坐，玩家坐到中间。顾长庚质问陆九渊为何当年不告诉他北邙真相，陆九渊反问"知道之后你活得更好吗"。顾长庚最终离去，留下一句"那把刀是你没劝住的那个人变的"。</w:t>
            </w:r>
          </w:p>
        </w:tc>
      </w:tr>
      <w:tr w14:paraId="50C0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7CDAA7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3602124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解锁顾长庚与陆九渊的恩怨结局 + 第二赛季可选择"调和"或"利用"二人关系</w:t>
            </w:r>
          </w:p>
        </w:tc>
      </w:tr>
    </w:tbl>
    <w:p w14:paraId="6B417034"/>
    <w:p w14:paraId="65C9A107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联动三：照雪庵旧事 + 雪中月影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F38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513480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0470456F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07D77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14C731B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45875FD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完成"照雪庵旧事"全部 + "雪中月影"（秋雨阁专属支线）</w:t>
            </w:r>
          </w:p>
        </w:tc>
      </w:tr>
      <w:tr w14:paraId="4A22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D3E057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3CC994D9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净月师太得知谢青梧仍在练"春江潮水连海平"后，告诉玩家——四十年前谢青梧的师父来照雪庵住了三个月，净月师太将此招传给了她。两派剑法同出一源，可合击为"雪月相映"。</w:t>
            </w:r>
          </w:p>
        </w:tc>
      </w:tr>
      <w:tr w14:paraId="09EA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467F988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4BFF852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解锁合击技"雪月相映"+ 与照雪庵的联动声望</w:t>
            </w:r>
          </w:p>
        </w:tc>
      </w:tr>
    </w:tbl>
    <w:p w14:paraId="3012A593"/>
    <w:p w14:paraId="72BB1A82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联动四：度厄寺·药王笔记 + 药王涧·白茯苓实验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511F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42D64C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06DECB53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37039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4D3F76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784796A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完成度厄寺支线"药王的笔记"+ 药王涧支线"白茯苓的实验"</w:t>
            </w:r>
          </w:p>
        </w:tc>
      </w:tr>
      <w:tr w14:paraId="4D089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0B324D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7BFCD36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跨门派合作解锁"联合丹方·墟气克星"——结合度厄寺的医理和药王涧的丹术，配置出能有效抵抗墟气侵蚀的丹药。</w:t>
            </w:r>
          </w:p>
        </w:tc>
      </w:tr>
      <w:tr w14:paraId="04467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406E69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0141BEB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道具"墟气克星·联合丹方"+ 跨门派声望</w:t>
            </w:r>
          </w:p>
        </w:tc>
      </w:tr>
    </w:tbl>
    <w:p w14:paraId="66368BC7"/>
    <w:p w14:paraId="3C9BC0E3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联动五：张灵符的疯狂 + 公孙玄的抉择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B61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2AB00C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1DFCA0BE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1E6D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D8637E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0B87924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完成太虚门支线"张灵符的疯狂"+ 玄素门支线"公孙玄的抉择"</w:t>
            </w:r>
          </w:p>
        </w:tc>
      </w:tr>
      <w:tr w14:paraId="3B4B0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250E883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1F53732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太虚门的"墟散符"（引爆方案）与玄素门的"加固方案"正面碰撞。玩家需裁决哪条路更可行。若居中调和，可能找到"第三条路"。</w:t>
            </w:r>
          </w:p>
        </w:tc>
      </w:tr>
      <w:tr w14:paraId="23405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F9027D4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5BC5782F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若裁决成功：解锁"第三条路·融合方案"+ 双门派声望 / 若偏袒一方：被另一方势力敌对</w:t>
            </w:r>
          </w:p>
        </w:tc>
      </w:tr>
    </w:tbl>
    <w:p w14:paraId="1E4C3488"/>
    <w:p w14:paraId="09D4CC2D">
      <w:pPr>
        <w:spacing w:before="280" w:after="160" w:line="360" w:lineRule="auto"/>
      </w:pPr>
      <w:r>
        <w:rPr>
          <w:rFonts w:ascii="黑体" w:hAnsi="黑体" w:eastAsia="黑体"/>
          <w:b/>
          <w:color w:val="003366"/>
          <w:sz w:val="28"/>
        </w:rPr>
        <w:t>联动六：明心居士的遗言 + 风清扬的信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9D3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9F4A8F0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323" w:type="dxa"/>
          </w:tcPr>
          <w:p w14:paraId="07BD992B">
            <w:pPr>
              <w:spacing w:after="0" w:line="312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2784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7259D35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触发条件</w:t>
            </w:r>
          </w:p>
        </w:tc>
        <w:tc>
          <w:tcPr>
            <w:tcW w:w="4323" w:type="dxa"/>
          </w:tcPr>
          <w:p w14:paraId="4378B96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完成止观阁支线"明心居士的遗言"+ 云游道支线"四海为家·风清扬的信"</w:t>
            </w:r>
          </w:p>
        </w:tc>
      </w:tr>
      <w:tr w14:paraId="5A6D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2E8651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核心剧情</w:t>
            </w:r>
          </w:p>
        </w:tc>
        <w:tc>
          <w:tcPr>
            <w:tcW w:w="4323" w:type="dxa"/>
          </w:tcPr>
          <w:p w14:paraId="6CFADD42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两位"看透者"的信息交汇——"龙墟在等人提问"与"白衣人从地脉深处上来"可能是同一件事的两面。白衣人可能是龙墟内部"意识"的外化投影。</w:t>
            </w:r>
          </w:p>
        </w:tc>
      </w:tr>
      <w:tr w14:paraId="6290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1817AC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  <w:tc>
          <w:tcPr>
            <w:tcW w:w="4323" w:type="dxa"/>
          </w:tcPr>
          <w:p w14:paraId="58B81660"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关键情报"龙墟的本质·内外对应"+ 第二赛季隐藏剧情解锁</w:t>
            </w:r>
          </w:p>
        </w:tc>
      </w:tr>
    </w:tbl>
    <w:p w14:paraId="35E6709D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D4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83</Pages>
  <Words>1940</Words>
  <Characters>1980</Characters>
  <Lines>0</Lines>
  <Paragraphs>0</Paragraphs>
  <TotalTime>0</TotalTime>
  <ScaleCrop>false</ScaleCrop>
  <LinksUpToDate>false</LinksUpToDate>
  <CharactersWithSpaces>2058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木语流风</cp:lastModifiedBy>
  <dcterms:modified xsi:type="dcterms:W3CDTF">2026-07-28T05:53:53Z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eyJoZGlkIjoiNWE5OWY1YmFhN2ZhZDFmNDBkZDZmZjMwNThjZDU2MDIiLCJ1c2VySWQiOiI5Njk4MDA4MTgifQ==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FA05BA82A475494F9713ECE019B29BED_12</vt:lpwstr>
  </property>
</Properties>
</file>